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06B544">
      <w:pPr>
        <w:ind w:firstLine="0"/>
      </w:pPr>
    </w:p>
    <w:p w14:paraId="2E033F1C">
      <w:pPr>
        <w:ind w:firstLine="0"/>
      </w:pPr>
    </w:p>
    <w:p w14:paraId="4AC7534E">
      <w:pPr>
        <w:ind w:firstLine="0"/>
      </w:pPr>
    </w:p>
    <w:p w14:paraId="22C3A3F0">
      <w:pPr>
        <w:ind w:firstLine="0"/>
      </w:pPr>
    </w:p>
    <w:p w14:paraId="2537C464">
      <w:pPr>
        <w:spacing w:after="960"/>
        <w:ind w:firstLine="0"/>
        <w:jc w:val="center"/>
      </w:pPr>
      <w:r>
        <w:rPr>
          <w:rFonts w:ascii="Times New Roman" w:hAnsi="Times New Roman" w:eastAsia="黑体"/>
          <w:b/>
          <w:sz w:val="96"/>
        </w:rPr>
        <w:t>程序设计综合实践分组报告</w:t>
      </w:r>
    </w:p>
    <w:p w14:paraId="43FDA32D">
      <w:pPr>
        <w:spacing w:after="80" w:line="432" w:lineRule="auto"/>
        <w:ind w:firstLine="1920"/>
        <w:jc w:val="left"/>
      </w:pPr>
      <w:r>
        <w:rPr>
          <w:rFonts w:ascii="Times New Roman" w:hAnsi="Times New Roman" w:eastAsia="黑体"/>
          <w:b/>
          <w:sz w:val="48"/>
        </w:rPr>
        <w:t xml:space="preserve">题    名:    </w:t>
      </w:r>
      <w:r>
        <w:rPr>
          <w:rFonts w:ascii="Times New Roman" w:hAnsi="Times New Roman" w:eastAsia="宋体"/>
          <w:b w:val="0"/>
          <w:sz w:val="48"/>
        </w:rPr>
        <w:t>走迷宫游戏</w:t>
      </w:r>
    </w:p>
    <w:p w14:paraId="3DEF0776">
      <w:pPr>
        <w:spacing w:after="80" w:line="432" w:lineRule="auto"/>
        <w:ind w:firstLine="1920"/>
        <w:jc w:val="left"/>
      </w:pPr>
      <w:r>
        <w:rPr>
          <w:rFonts w:ascii="Times New Roman" w:hAnsi="Times New Roman" w:eastAsia="黑体"/>
          <w:b/>
          <w:sz w:val="48"/>
        </w:rPr>
        <w:t xml:space="preserve">负 责 人:    </w:t>
      </w:r>
      <w:r>
        <w:rPr>
          <w:rFonts w:ascii="Times New Roman" w:hAnsi="Times New Roman" w:eastAsia="宋体"/>
          <w:b w:val="0"/>
          <w:sz w:val="48"/>
        </w:rPr>
        <w:t>崔家腾（24115248）</w:t>
      </w:r>
    </w:p>
    <w:p w14:paraId="5EEB2EF5">
      <w:pPr>
        <w:spacing w:after="80" w:line="432" w:lineRule="auto"/>
        <w:ind w:firstLine="1920"/>
        <w:jc w:val="left"/>
      </w:pPr>
      <w:r>
        <w:rPr>
          <w:rFonts w:ascii="Times New Roman" w:hAnsi="Times New Roman" w:eastAsia="黑体"/>
          <w:b/>
          <w:sz w:val="48"/>
        </w:rPr>
        <w:t>参 与 人:    方文韬（24112339）</w:t>
      </w:r>
    </w:p>
    <w:p w14:paraId="5D41C721">
      <w:pPr>
        <w:spacing w:after="80" w:line="432" w:lineRule="auto"/>
        <w:ind w:firstLine="1920"/>
        <w:jc w:val="left"/>
      </w:pPr>
      <w:r>
        <w:rPr>
          <w:rFonts w:ascii="Times New Roman" w:hAnsi="Times New Roman" w:eastAsia="黑体"/>
          <w:b/>
          <w:sz w:val="48"/>
        </w:rPr>
        <w:t>参 与 人:    王修乐（24115886）</w:t>
      </w:r>
    </w:p>
    <w:p w14:paraId="7ECE4F14">
      <w:pPr>
        <w:spacing w:after="80" w:line="432" w:lineRule="auto"/>
        <w:ind w:firstLine="1920"/>
        <w:jc w:val="left"/>
      </w:pPr>
      <w:r>
        <w:rPr>
          <w:rFonts w:ascii="Times New Roman" w:hAnsi="Times New Roman" w:eastAsia="黑体"/>
          <w:b/>
          <w:sz w:val="48"/>
        </w:rPr>
        <w:t>参 与 人:    李许（24115255）</w:t>
      </w:r>
    </w:p>
    <w:p w14:paraId="5282E911">
      <w:pPr>
        <w:spacing w:after="80" w:line="432" w:lineRule="auto"/>
        <w:ind w:firstLine="1920"/>
        <w:jc w:val="left"/>
      </w:pPr>
      <w:r>
        <w:rPr>
          <w:rFonts w:ascii="Times New Roman" w:hAnsi="Times New Roman" w:eastAsia="黑体"/>
          <w:b/>
          <w:sz w:val="48"/>
        </w:rPr>
        <w:t>参 与 人:    吴加爽（24115246）</w:t>
      </w:r>
    </w:p>
    <w:p w14:paraId="127E5631">
      <w:pPr>
        <w:spacing w:after="80" w:line="432" w:lineRule="auto"/>
        <w:ind w:firstLine="1920"/>
        <w:jc w:val="left"/>
      </w:pPr>
      <w:r>
        <w:rPr>
          <w:rFonts w:ascii="Times New Roman" w:hAnsi="Times New Roman" w:eastAsia="黑体"/>
          <w:b/>
          <w:sz w:val="48"/>
        </w:rPr>
        <w:t>参 与 人:    李乐（24115243）</w:t>
      </w:r>
    </w:p>
    <w:p w14:paraId="5C37354C">
      <w:pPr>
        <w:spacing w:after="80" w:line="432" w:lineRule="auto"/>
        <w:ind w:firstLine="1920"/>
        <w:jc w:val="left"/>
      </w:pPr>
      <w:r>
        <w:rPr>
          <w:rFonts w:ascii="Times New Roman" w:hAnsi="Times New Roman" w:eastAsia="黑体"/>
          <w:b/>
          <w:sz w:val="48"/>
        </w:rPr>
        <w:t xml:space="preserve">完成时间:    </w:t>
      </w:r>
      <w:r>
        <w:rPr>
          <w:rFonts w:ascii="Times New Roman" w:hAnsi="Times New Roman" w:eastAsia="宋体"/>
          <w:b w:val="0"/>
          <w:sz w:val="48"/>
        </w:rPr>
        <w:t>2026 年 6 月</w:t>
      </w:r>
    </w:p>
    <w:p w14:paraId="18337449">
      <w:r>
        <w:br w:type="page"/>
      </w:r>
    </w:p>
    <w:p w14:paraId="61C2E571">
      <w:pPr>
        <w:spacing w:before="360" w:after="160" w:line="360" w:lineRule="auto"/>
        <w:ind w:firstLine="0"/>
        <w:jc w:val="left"/>
        <w:outlineLvl w:val="0"/>
      </w:pPr>
      <w:r>
        <w:rPr>
          <w:rFonts w:ascii="Times New Roman" w:hAnsi="Times New Roman" w:eastAsia="黑体"/>
          <w:b/>
          <w:sz w:val="48"/>
        </w:rPr>
        <w:t>题目</w:t>
      </w:r>
    </w:p>
    <w:p w14:paraId="78897260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走迷宫游戏。本项目是一个基于纯 C 语言、控制台字符画的走迷宫小游戏，集成「随机迷宫生成、深度优先搜索（DFS）求解、广度优先搜索（BFS）最短路径求解、玩家键盘交互、ASCII 字符可视化」于一体，覆盖了课程要求的递归、分治、搜索算法等核心知识点。</w:t>
      </w:r>
    </w:p>
    <w:p w14:paraId="45E35100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开发环境：C 语言（C99 标准）+ MinGW-w64 GCC 14.2.0，纯标准库 + Windows conio.h，不依赖任何第三方图形库。协作方式：6 人小组，按 6 个 .c 文件模块拆分，飞书云文档管理代码版本。</w:t>
      </w:r>
    </w:p>
    <w:p w14:paraId="12CEDC44">
      <w:pPr>
        <w:spacing w:before="360" w:after="160" w:line="360" w:lineRule="auto"/>
        <w:ind w:firstLine="0"/>
        <w:jc w:val="left"/>
        <w:outlineLvl w:val="0"/>
      </w:pPr>
      <w:r>
        <w:rPr>
          <w:rFonts w:ascii="Times New Roman" w:hAnsi="Times New Roman" w:eastAsia="黑体"/>
          <w:b/>
          <w:sz w:val="48"/>
        </w:rPr>
        <w:t>设计目标和功能描述</w:t>
      </w:r>
    </w:p>
    <w:p w14:paraId="00C4B5B8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本项目的设计目标可概括为以下三点：</w:t>
      </w:r>
    </w:p>
    <w:p w14:paraId="7145F7C4">
      <w:pPr>
        <w:spacing w:before="0" w:after="0" w:line="360" w:lineRule="auto"/>
        <w:jc w:val="both"/>
      </w:pPr>
      <w:r>
        <w:rPr>
          <w:rFonts w:ascii="Times New Roman" w:hAnsi="Times New Roman" w:eastAsia="宋体"/>
          <w:b w:val="0"/>
          <w:sz w:val="24"/>
        </w:rPr>
        <w:t>(1) 算法实践目标——把课堂学过的递归、深度优先搜索、广度优先搜索三种算法在同一个问题上对比实现，让团队成员体会不同算法在同一问题上的差异。</w:t>
      </w:r>
    </w:p>
    <w:p w14:paraId="44C8A046">
      <w:pPr>
        <w:spacing w:before="0" w:after="0" w:line="360" w:lineRule="auto"/>
        <w:jc w:val="both"/>
      </w:pPr>
      <w:r>
        <w:rPr>
          <w:rFonts w:ascii="Times New Roman" w:hAnsi="Times New Roman" w:eastAsia="宋体"/>
          <w:b w:val="0"/>
          <w:sz w:val="24"/>
        </w:rPr>
        <w:t>(2) 工程实践目标——锻炼多人协作开发：模块拆分、接口约定、代码合并、版本管理、文档同步。</w:t>
      </w:r>
    </w:p>
    <w:p w14:paraId="50603946">
      <w:pPr>
        <w:spacing w:before="0" w:after="0" w:line="360" w:lineRule="auto"/>
        <w:jc w:val="both"/>
      </w:pPr>
      <w:r>
        <w:rPr>
          <w:rFonts w:ascii="Times New Roman" w:hAnsi="Times New Roman" w:eastAsia="宋体"/>
          <w:b w:val="0"/>
          <w:sz w:val="24"/>
        </w:rPr>
        <w:t>(3) 可视化目标——用控制台 ASCII 字符画把抽象的搜索算法可视化，让算法执行过程肉眼可见，便于答辩演示与课堂展示。</w:t>
      </w:r>
    </w:p>
    <w:p w14:paraId="7D36F3B0">
      <w:pPr>
        <w:spacing w:before="200" w:after="80" w:line="360" w:lineRule="auto"/>
        <w:ind w:firstLine="0"/>
        <w:jc w:val="left"/>
        <w:outlineLvl w:val="1"/>
      </w:pPr>
      <w:r>
        <w:rPr>
          <w:rFonts w:ascii="Times New Roman" w:hAnsi="Times New Roman" w:eastAsia="黑体"/>
          <w:b/>
          <w:sz w:val="28"/>
        </w:rPr>
        <w:t>功能清单</w:t>
      </w:r>
    </w:p>
    <w:p w14:paraId="2898B947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本项目实现的功能清单如下：</w:t>
      </w:r>
    </w:p>
    <w:p w14:paraId="24CA5DD6">
      <w:pPr>
        <w:spacing w:before="160" w:after="40"/>
        <w:ind w:firstLine="0"/>
        <w:jc w:val="center"/>
      </w:pPr>
      <w:r>
        <w:rPr>
          <w:rFonts w:ascii="Times New Roman" w:hAnsi="Times New Roman" w:eastAsia="黑体"/>
          <w:b w:val="0"/>
          <w:sz w:val="21"/>
        </w:rPr>
        <w:t>表 1  项目功能清单</w:t>
      </w:r>
    </w:p>
    <w:tbl>
      <w:tblPr>
        <w:tblStyle w:val="32"/>
        <w:tblW w:w="5000" w:type="pct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2"/>
        <w:gridCol w:w="2943"/>
        <w:gridCol w:w="2943"/>
      </w:tblGrid>
      <w:tr w14:paraId="0328FC61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1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35BDBB9E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编号</w:t>
            </w:r>
          </w:p>
        </w:tc>
        <w:tc>
          <w:tcPr>
            <w:tcW w:w="2871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288CD8E2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功能名称</w:t>
            </w:r>
          </w:p>
        </w:tc>
        <w:tc>
          <w:tcPr>
            <w:tcW w:w="2871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1A4B35D2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功能描述</w:t>
            </w:r>
          </w:p>
        </w:tc>
      </w:tr>
      <w:tr w14:paraId="431AEBDF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1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106DA969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F1</w:t>
            </w:r>
          </w:p>
        </w:tc>
        <w:tc>
          <w:tcPr>
            <w:tcW w:w="2871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46667B56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随机迷宫生成</w:t>
            </w:r>
          </w:p>
        </w:tc>
        <w:tc>
          <w:tcPr>
            <w:tcW w:w="2871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73DC268D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递归回溯算法，支持 11×11、21×21、31×31 三档难度</w:t>
            </w:r>
          </w:p>
        </w:tc>
      </w:tr>
      <w:tr w14:paraId="645E0F2D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F12856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F2</w:t>
            </w:r>
          </w:p>
        </w:tc>
        <w:tc>
          <w:tcPr>
            <w:tcW w:w="28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B107F1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DFS 自动求解</w:t>
            </w:r>
          </w:p>
        </w:tc>
        <w:tc>
          <w:tcPr>
            <w:tcW w:w="28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B79ECB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递归实现，找到一条从起点到终点的可行路径</w:t>
            </w:r>
          </w:p>
        </w:tc>
      </w:tr>
      <w:tr w14:paraId="4619A220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B49AF5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F3</w:t>
            </w:r>
          </w:p>
        </w:tc>
        <w:tc>
          <w:tcPr>
            <w:tcW w:w="28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F4773F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BFS 最短求解</w:t>
            </w:r>
          </w:p>
        </w:tc>
        <w:tc>
          <w:tcPr>
            <w:tcW w:w="28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E65B40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数组模拟队列实现，找到步数最少的最短路径</w:t>
            </w:r>
          </w:p>
        </w:tc>
      </w:tr>
      <w:tr w14:paraId="5880D3FD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74E82C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F4</w:t>
            </w:r>
          </w:p>
        </w:tc>
        <w:tc>
          <w:tcPr>
            <w:tcW w:w="28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7D81DC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玩家键盘操作</w:t>
            </w:r>
          </w:p>
        </w:tc>
        <w:tc>
          <w:tcPr>
            <w:tcW w:w="28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0C977B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方向键控制玩家在迷宫中移动，到达终点游戏胜利</w:t>
            </w:r>
          </w:p>
        </w:tc>
      </w:tr>
      <w:tr w14:paraId="2A4D9762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8295FD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F5</w:t>
            </w:r>
          </w:p>
        </w:tc>
        <w:tc>
          <w:tcPr>
            <w:tcW w:w="28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6A8489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控制台字符画</w:t>
            </w:r>
          </w:p>
        </w:tc>
        <w:tc>
          <w:tcPr>
            <w:tcW w:w="28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70BEE4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每格 2 字符宽 ASCII：##=墙、空格=通路、S=起点、E=终点、.=路径、P=玩家</w:t>
            </w:r>
          </w:p>
        </w:tc>
      </w:tr>
      <w:tr w14:paraId="7BCF620E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690ADF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F6</w:t>
            </w:r>
          </w:p>
        </w:tc>
        <w:tc>
          <w:tcPr>
            <w:tcW w:w="28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53694D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状态栏信息</w:t>
            </w:r>
          </w:p>
        </w:tc>
        <w:tc>
          <w:tcPr>
            <w:tcW w:w="28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321EC9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实时显示当前算法、用时、扩展节点数、路径长度</w:t>
            </w:r>
          </w:p>
        </w:tc>
      </w:tr>
      <w:tr w14:paraId="0C2A9B59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815F95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F7</w:t>
            </w:r>
          </w:p>
        </w:tc>
        <w:tc>
          <w:tcPr>
            <w:tcW w:w="28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66BA79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重玩与切换</w:t>
            </w:r>
          </w:p>
        </w:tc>
        <w:tc>
          <w:tcPr>
            <w:tcW w:w="28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E1170C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Esc 返回主菜单，可重新生成迷宫或切换算法</w:t>
            </w:r>
          </w:p>
        </w:tc>
      </w:tr>
      <w:tr w14:paraId="2448E02D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1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78EF2549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F8</w:t>
            </w:r>
          </w:p>
        </w:tc>
        <w:tc>
          <w:tcPr>
            <w:tcW w:w="2871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3A886172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退出机制</w:t>
            </w:r>
          </w:p>
        </w:tc>
        <w:tc>
          <w:tcPr>
            <w:tcW w:w="2871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1F810645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正常关闭图形窗口，释放资源</w:t>
            </w:r>
          </w:p>
        </w:tc>
      </w:tr>
    </w:tbl>
    <w:p w14:paraId="54D671CE">
      <w:pPr>
        <w:spacing w:before="360" w:after="160" w:line="360" w:lineRule="auto"/>
        <w:ind w:firstLine="0"/>
        <w:jc w:val="left"/>
        <w:outlineLvl w:val="0"/>
      </w:pPr>
      <w:r>
        <w:rPr>
          <w:rFonts w:ascii="Times New Roman" w:hAnsi="Times New Roman" w:eastAsia="黑体"/>
          <w:b/>
          <w:sz w:val="48"/>
        </w:rPr>
        <w:t>项目模块关系图</w:t>
      </w:r>
    </w:p>
    <w:p w14:paraId="43A61004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本项目按职责拆分为 6 个 C 源文件，对应 6 个独立模块。模块间的依赖关系如下表所示：</w:t>
      </w:r>
    </w:p>
    <w:p w14:paraId="2D8F652D">
      <w:pPr>
        <w:spacing w:before="160" w:after="40"/>
        <w:ind w:firstLine="0"/>
        <w:jc w:val="center"/>
      </w:pPr>
      <w:r>
        <w:rPr>
          <w:rFonts w:ascii="Times New Roman" w:hAnsi="Times New Roman" w:eastAsia="黑体"/>
          <w:b w:val="0"/>
          <w:sz w:val="21"/>
        </w:rPr>
        <w:t>表 2  模块职责与依赖关系</w:t>
      </w:r>
    </w:p>
    <w:tbl>
      <w:tblPr>
        <w:tblStyle w:val="32"/>
        <w:tblW w:w="5000" w:type="pct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2"/>
        <w:gridCol w:w="2943"/>
        <w:gridCol w:w="2943"/>
      </w:tblGrid>
      <w:tr w14:paraId="5CB7C74D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1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0DB96E46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模块</w:t>
            </w:r>
          </w:p>
        </w:tc>
        <w:tc>
          <w:tcPr>
            <w:tcW w:w="2871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6D4C24A9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职责</w:t>
            </w:r>
          </w:p>
        </w:tc>
        <w:tc>
          <w:tcPr>
            <w:tcW w:w="2871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1237C8A7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依赖</w:t>
            </w:r>
          </w:p>
        </w:tc>
      </w:tr>
      <w:tr w14:paraId="18BC3BD6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1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4484605F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main.c</w:t>
            </w:r>
          </w:p>
        </w:tc>
        <w:tc>
          <w:tcPr>
            <w:tcW w:w="2871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25F58519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程序入口、主菜单、流程控制</w:t>
            </w:r>
          </w:p>
        </w:tc>
        <w:tc>
          <w:tcPr>
            <w:tcW w:w="2871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130B5BD7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maze, dfs, bfs, render, input</w:t>
            </w:r>
          </w:p>
        </w:tc>
      </w:tr>
      <w:tr w14:paraId="38A4A3BC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A4FDE2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maze.c</w:t>
            </w:r>
          </w:p>
        </w:tc>
        <w:tc>
          <w:tcPr>
            <w:tcW w:w="28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8B47CA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迷宫数据结构与递归回溯生成</w:t>
            </w:r>
          </w:p>
        </w:tc>
        <w:tc>
          <w:tcPr>
            <w:tcW w:w="28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36D13C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</w:tr>
      <w:tr w14:paraId="3773B0E3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B391DE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dfs.c</w:t>
            </w:r>
          </w:p>
        </w:tc>
        <w:tc>
          <w:tcPr>
            <w:tcW w:w="28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D73951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DFS 深度优先搜索求解</w:t>
            </w:r>
          </w:p>
        </w:tc>
        <w:tc>
          <w:tcPr>
            <w:tcW w:w="28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358804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maze</w:t>
            </w:r>
          </w:p>
        </w:tc>
      </w:tr>
      <w:tr w14:paraId="100289BA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285A2B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bfs.c</w:t>
            </w:r>
          </w:p>
        </w:tc>
        <w:tc>
          <w:tcPr>
            <w:tcW w:w="28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D73415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BFS 广度优先搜索求最短路径</w:t>
            </w:r>
          </w:p>
        </w:tc>
        <w:tc>
          <w:tcPr>
            <w:tcW w:w="28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AB0D85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maze</w:t>
            </w:r>
          </w:p>
        </w:tc>
      </w:tr>
      <w:tr w14:paraId="3CB7A9CA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215DBC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render.c</w:t>
            </w:r>
          </w:p>
        </w:tc>
        <w:tc>
          <w:tcPr>
            <w:tcW w:w="28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3020F8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控制台字符画绘制</w:t>
            </w:r>
          </w:p>
        </w:tc>
        <w:tc>
          <w:tcPr>
            <w:tcW w:w="28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0BFA4E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maze（读取）</w:t>
            </w:r>
          </w:p>
        </w:tc>
      </w:tr>
      <w:tr w14:paraId="0F837C86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1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2EF2144E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input.c</w:t>
            </w:r>
          </w:p>
        </w:tc>
        <w:tc>
          <w:tcPr>
            <w:tcW w:w="2871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46C7A557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键盘输入与方向键解析</w:t>
            </w:r>
          </w:p>
        </w:tc>
        <w:tc>
          <w:tcPr>
            <w:tcW w:w="2871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6E03D875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</w:tr>
    </w:tbl>
    <w:p w14:paraId="0FA24046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模块整体架构如下图所示——main.c 居于顶层，统一调度其余 5 个模块；maze.c 是数据中心，被 dfs/bfs/render 三个模块读取；render.c 与 input.c 是外设接口模块（图形输出与键盘输入），与算法模块解耦，便于将来替换为控制台版本（只需替换 render.c）。</w:t>
      </w:r>
    </w:p>
    <w:p w14:paraId="48AFB3FB">
      <w:pPr>
        <w:spacing w:before="160" w:after="8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325818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模块关系图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5818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3435077">
      <w:pPr>
        <w:spacing w:before="40" w:after="160"/>
        <w:ind w:firstLine="0"/>
        <w:jc w:val="center"/>
      </w:pPr>
      <w:r>
        <w:rPr>
          <w:rFonts w:ascii="Times New Roman" w:hAnsi="Times New Roman" w:eastAsia="黑体"/>
          <w:b w:val="0"/>
          <w:sz w:val="21"/>
        </w:rPr>
        <w:t>图 1  项目模块关系图</w:t>
      </w:r>
    </w:p>
    <w:p w14:paraId="71E7125D">
      <w:pPr>
        <w:spacing w:before="360" w:after="160" w:line="360" w:lineRule="auto"/>
        <w:ind w:firstLine="0"/>
        <w:jc w:val="left"/>
        <w:outlineLvl w:val="0"/>
      </w:pPr>
      <w:r>
        <w:rPr>
          <w:rFonts w:ascii="Times New Roman" w:hAnsi="Times New Roman" w:eastAsia="黑体"/>
          <w:b/>
          <w:sz w:val="48"/>
        </w:rPr>
        <w:t>核心算法描述（伪代码）</w:t>
      </w:r>
    </w:p>
    <w:p w14:paraId="6FBD4A22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本项目涉及三个核心算法：迷宫生成（递归回溯）、DFS 求解、BFS 最短路径。下面分别给出每个算法的伪代码描述。</w:t>
      </w:r>
    </w:p>
    <w:p w14:paraId="606AD3F1">
      <w:pPr>
        <w:spacing w:before="200" w:after="80" w:line="360" w:lineRule="auto"/>
        <w:ind w:firstLine="0"/>
        <w:jc w:val="left"/>
        <w:outlineLvl w:val="1"/>
      </w:pPr>
      <w:r>
        <w:rPr>
          <w:rFonts w:ascii="Times New Roman" w:hAnsi="Times New Roman" w:eastAsia="黑体"/>
          <w:b/>
          <w:sz w:val="28"/>
        </w:rPr>
        <w:t>4.1  迷宫生成（递归回溯算法）</w:t>
      </w:r>
    </w:p>
    <w:p w14:paraId="59DB210C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算法思想：从起点出发，把当前格子标记为通路；随机打乱四个方向的顺序，对每个方向尝试「跳两步」打通——若目标格子尚未访问，则把中间那格也打通，然后递归进入目标格子；若四个方向都尝试过，函数返回，由上一层继续尝试。</w:t>
      </w:r>
    </w:p>
    <w:p w14:paraId="77CE44DC">
      <w:pPr>
        <w:pBdr>
          <w:top w:val="single" w:color="BFBFBF" w:sz="4" w:space="1"/>
          <w:left w:val="single" w:color="BFBFBF" w:sz="4" w:space="1"/>
          <w:bottom w:val="single" w:color="BFBFBF" w:sz="4" w:space="1"/>
          <w:right w:val="single" w:color="BFBFBF" w:sz="4" w:space="1"/>
        </w:pBdr>
        <w:shd w:val="clear" w:color="auto" w:fill="F4F4F4"/>
        <w:spacing w:before="40" w:after="120" w:line="240" w:lineRule="auto"/>
        <w:ind w:left="283" w:firstLine="0"/>
      </w:pPr>
      <w:r>
        <w:rPr>
          <w:rFonts w:ascii="Consolas" w:hAnsi="Consolas" w:eastAsia="Consolas"/>
          <w:b w:val="0"/>
          <w:sz w:val="21"/>
        </w:rPr>
        <w:t>算法 4.1  迷宫生成（递归回溯）</w:t>
      </w:r>
      <w:r>
        <w:br w:type="textWrapping"/>
      </w:r>
      <w:r>
        <w:rPr>
          <w:rFonts w:ascii="Consolas" w:hAnsi="Consolas" w:eastAsia="Consolas"/>
          <w:b w:val="0"/>
          <w:sz w:val="21"/>
        </w:rPr>
        <w:t>输入：迷宫数组 maze[N][N]（初始全部为 1，即墙）、起点 (sr, sc)</w:t>
      </w:r>
      <w:r>
        <w:br w:type="textWrapping"/>
      </w:r>
      <w:r>
        <w:rPr>
          <w:rFonts w:ascii="Consolas" w:hAnsi="Consolas" w:eastAsia="Consolas"/>
          <w:b w:val="0"/>
          <w:sz w:val="21"/>
        </w:rPr>
        <w:t>输出：连通的迷宫，0=通路，1=墙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</w:t>
      </w:r>
      <w:r>
        <w:br w:type="textWrapping"/>
      </w:r>
      <w:r>
        <w:rPr>
          <w:rFonts w:ascii="Consolas" w:hAnsi="Consolas" w:eastAsia="Consolas"/>
          <w:b w:val="0"/>
          <w:sz w:val="21"/>
        </w:rPr>
        <w:t>procedure generate(r, c):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maze[r][c] = 0                          // 当前格打通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dirs = shuffle([(-2,0),(2,0),(0,-2),(0,2)])  // 随机化方向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for each (dr, dc) in dirs: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nr, nc = r + dr, c + dc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if 0 &lt; nr &lt; N-1 and 0 &lt; nc &lt; N-1 and maze[nr][nc] == 1: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    maze[r+dr/2][c+dc/2] = 0        // 打通中间那格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    generate(nr, nc)                // 递归</w:t>
      </w:r>
      <w:r>
        <w:br w:type="textWrapping"/>
      </w:r>
      <w:r>
        <w:rPr>
          <w:rFonts w:ascii="Consolas" w:hAnsi="Consolas" w:eastAsia="Consolas"/>
          <w:b w:val="0"/>
          <w:sz w:val="21"/>
        </w:rPr>
        <w:t>end procedure</w:t>
      </w:r>
    </w:p>
    <w:p w14:paraId="01D9C651">
      <w:pPr>
        <w:spacing w:before="200" w:after="80" w:line="360" w:lineRule="auto"/>
        <w:ind w:firstLine="0"/>
        <w:jc w:val="left"/>
        <w:outlineLvl w:val="1"/>
      </w:pPr>
      <w:r>
        <w:rPr>
          <w:rFonts w:ascii="Times New Roman" w:hAnsi="Times New Roman" w:eastAsia="黑体"/>
          <w:b/>
          <w:sz w:val="28"/>
        </w:rPr>
        <w:t>4.2  DFS 求解（深度优先搜索）</w:t>
      </w:r>
    </w:p>
    <w:p w14:paraId="27FC9526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算法思想：从起点出发，沿一个方向一直走到底，走不通时回退一步换方向。用 visited 数组防止重复访问，找到终点时通过函数返回值层层传递成功信号，并把沿途格子标记为路径。</w:t>
      </w:r>
    </w:p>
    <w:p w14:paraId="5753B920">
      <w:pPr>
        <w:pBdr>
          <w:top w:val="single" w:color="BFBFBF" w:sz="4" w:space="1"/>
          <w:left w:val="single" w:color="BFBFBF" w:sz="4" w:space="1"/>
          <w:bottom w:val="single" w:color="BFBFBF" w:sz="4" w:space="1"/>
          <w:right w:val="single" w:color="BFBFBF" w:sz="4" w:space="1"/>
        </w:pBdr>
        <w:shd w:val="clear" w:color="auto" w:fill="F4F4F4"/>
        <w:spacing w:before="40" w:after="120" w:line="240" w:lineRule="auto"/>
        <w:ind w:left="283" w:firstLine="0"/>
      </w:pPr>
      <w:r>
        <w:rPr>
          <w:rFonts w:ascii="Consolas" w:hAnsi="Consolas" w:eastAsia="Consolas"/>
          <w:b w:val="0"/>
          <w:sz w:val="21"/>
        </w:rPr>
        <w:t>算法 4.2  DFS 求解</w:t>
      </w:r>
      <w:r>
        <w:br w:type="textWrapping"/>
      </w:r>
      <w:r>
        <w:rPr>
          <w:rFonts w:ascii="Consolas" w:hAnsi="Consolas" w:eastAsia="Consolas"/>
          <w:b w:val="0"/>
          <w:sz w:val="21"/>
        </w:rPr>
        <w:t>输入：迷宫 maze[N][N]、起点 (sr,sc)、终点 (tr,tc)</w:t>
      </w:r>
      <w:r>
        <w:br w:type="textWrapping"/>
      </w:r>
      <w:r>
        <w:rPr>
          <w:rFonts w:ascii="Consolas" w:hAnsi="Consolas" w:eastAsia="Consolas"/>
          <w:b w:val="0"/>
          <w:sz w:val="21"/>
        </w:rPr>
        <w:t>输出：若可达，maze 中标记一条路径（值为 4）；返回是否成功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</w:t>
      </w:r>
      <w:r>
        <w:br w:type="textWrapping"/>
      </w:r>
      <w:r>
        <w:rPr>
          <w:rFonts w:ascii="Consolas" w:hAnsi="Consolas" w:eastAsia="Consolas"/>
          <w:b w:val="0"/>
          <w:sz w:val="21"/>
        </w:rPr>
        <w:t>procedure dfs(r, c):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if (r, c) == (tr, tc):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return true                          // 到达终点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visited[r][c] = true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for each (dr, dc) in [(-1,0),(1,0),(0,-1),(0,1)]: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nr, nc = r + dr, c + dc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if in_bounds(nr,nc) and maze[nr][nc] == 0 and not visited[nr][nc]: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    if dfs(nr, nc):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        maze[nr][nc] = 4             // 回填路径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        return true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return false</w:t>
      </w:r>
      <w:r>
        <w:br w:type="textWrapping"/>
      </w:r>
      <w:r>
        <w:rPr>
          <w:rFonts w:ascii="Consolas" w:hAnsi="Consolas" w:eastAsia="Consolas"/>
          <w:b w:val="0"/>
          <w:sz w:val="21"/>
        </w:rPr>
        <w:t>end procedure</w:t>
      </w:r>
    </w:p>
    <w:p w14:paraId="53087496">
      <w:pPr>
        <w:spacing w:before="200" w:after="80" w:line="360" w:lineRule="auto"/>
        <w:ind w:firstLine="0"/>
        <w:jc w:val="left"/>
        <w:outlineLvl w:val="1"/>
      </w:pPr>
      <w:r>
        <w:rPr>
          <w:rFonts w:ascii="Times New Roman" w:hAnsi="Times New Roman" w:eastAsia="黑体"/>
          <w:b/>
          <w:sz w:val="28"/>
        </w:rPr>
        <w:t>4.3  BFS 求最短路径（广度优先搜索）</w:t>
      </w:r>
    </w:p>
    <w:p w14:paraId="1D5DBDE4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算法思想：用队列保存待扩展的格子。从起点入队，每次取出队头格子，把它的四个邻居（若是通路且未访问）入队，并记录每个邻居的父节点。找到终点时，从终点沿父节点表倒推回起点即可得到最短路径。</w:t>
      </w:r>
    </w:p>
    <w:p w14:paraId="31343FC1">
      <w:pPr>
        <w:pBdr>
          <w:top w:val="single" w:color="BFBFBF" w:sz="4" w:space="1"/>
          <w:left w:val="single" w:color="BFBFBF" w:sz="4" w:space="1"/>
          <w:bottom w:val="single" w:color="BFBFBF" w:sz="4" w:space="1"/>
          <w:right w:val="single" w:color="BFBFBF" w:sz="4" w:space="1"/>
        </w:pBdr>
        <w:shd w:val="clear" w:color="auto" w:fill="F4F4F4"/>
        <w:spacing w:before="40" w:after="120" w:line="240" w:lineRule="auto"/>
        <w:ind w:left="283" w:firstLine="0"/>
      </w:pPr>
      <w:r>
        <w:rPr>
          <w:rFonts w:ascii="Consolas" w:hAnsi="Consolas" w:eastAsia="Consolas"/>
          <w:b w:val="0"/>
          <w:sz w:val="21"/>
        </w:rPr>
        <w:t>算法 4.3  BFS 求最短路径</w:t>
      </w:r>
      <w:r>
        <w:br w:type="textWrapping"/>
      </w:r>
      <w:r>
        <w:rPr>
          <w:rFonts w:ascii="Consolas" w:hAnsi="Consolas" w:eastAsia="Consolas"/>
          <w:b w:val="0"/>
          <w:sz w:val="21"/>
        </w:rPr>
        <w:t>输入：迷宫 maze[N][N]、起点 (sr,sc)、终点 (tr,tc)</w:t>
      </w:r>
      <w:r>
        <w:br w:type="textWrapping"/>
      </w:r>
      <w:r>
        <w:rPr>
          <w:rFonts w:ascii="Consolas" w:hAnsi="Consolas" w:eastAsia="Consolas"/>
          <w:b w:val="0"/>
          <w:sz w:val="21"/>
        </w:rPr>
        <w:t>输出：若可达，maze 中标记最短路径；返回最短步数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</w:t>
      </w:r>
      <w:r>
        <w:br w:type="textWrapping"/>
      </w:r>
      <w:r>
        <w:rPr>
          <w:rFonts w:ascii="Consolas" w:hAnsi="Consolas" w:eastAsia="Consolas"/>
          <w:b w:val="0"/>
          <w:sz w:val="21"/>
        </w:rPr>
        <w:t>procedure bfs():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enqueue((sr, sc));  visited[sr][sc] = true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while queue not empty: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(r, c) = dequeue()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if (r, c) == (tr, tc):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    backtrack_path()                 // 沿 prev 数组倒推回起点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    return path_length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for each (dr, dc) in [(-1,0),(1,0),(0,-1),(0,1)]: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    nr, nc = r + dr, c + dc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    if in_bounds(nr,nc) and maze[nr][nc] == 0 and not visited[nr][nc]: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        visited[nr][nc] = true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        prev[nr][nc] = (r, c)        // 记录父节点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        enqueue((nr, nc))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return -1                                // 不可达</w:t>
      </w:r>
      <w:r>
        <w:br w:type="textWrapping"/>
      </w:r>
      <w:r>
        <w:rPr>
          <w:rFonts w:ascii="Consolas" w:hAnsi="Consolas" w:eastAsia="Consolas"/>
          <w:b w:val="0"/>
          <w:sz w:val="21"/>
        </w:rPr>
        <w:t>end procedure</w:t>
      </w:r>
    </w:p>
    <w:p w14:paraId="2526980F">
      <w:pPr>
        <w:spacing w:before="360" w:after="160" w:line="360" w:lineRule="auto"/>
        <w:ind w:firstLine="0"/>
        <w:jc w:val="left"/>
        <w:outlineLvl w:val="0"/>
      </w:pPr>
      <w:r>
        <w:rPr>
          <w:rFonts w:ascii="Times New Roman" w:hAnsi="Times New Roman" w:eastAsia="黑体"/>
          <w:b/>
          <w:sz w:val="48"/>
        </w:rPr>
        <w:t>核心算法效率分析</w:t>
      </w:r>
    </w:p>
    <w:p w14:paraId="3F1E8A99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本节对三个核心算法做时间与空间复杂度分析，其中 N 表示迷宫边长，总格子数为 N²。</w:t>
      </w:r>
    </w:p>
    <w:p w14:paraId="10CD8C2F">
      <w:pPr>
        <w:spacing w:before="160" w:after="40"/>
        <w:ind w:firstLine="0"/>
        <w:jc w:val="center"/>
      </w:pPr>
      <w:r>
        <w:rPr>
          <w:rFonts w:ascii="Times New Roman" w:hAnsi="Times New Roman" w:eastAsia="黑体"/>
          <w:b w:val="0"/>
          <w:sz w:val="21"/>
        </w:rPr>
        <w:t>表 3  三个核心算法的复杂度对比</w:t>
      </w:r>
    </w:p>
    <w:tbl>
      <w:tblPr>
        <w:tblStyle w:val="32"/>
        <w:tblW w:w="5000" w:type="pct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7"/>
        <w:gridCol w:w="2207"/>
        <w:gridCol w:w="2207"/>
        <w:gridCol w:w="2207"/>
      </w:tblGrid>
      <w:tr w14:paraId="15E53EFC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2153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0C9C88A1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算法</w:t>
            </w:r>
          </w:p>
        </w:tc>
        <w:tc>
          <w:tcPr>
            <w:tcW w:w="2153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62F2AB6F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时间复杂度</w:t>
            </w:r>
          </w:p>
        </w:tc>
        <w:tc>
          <w:tcPr>
            <w:tcW w:w="2153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34D636A9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空间复杂度</w:t>
            </w:r>
          </w:p>
        </w:tc>
        <w:tc>
          <w:tcPr>
            <w:tcW w:w="2153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1443076F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说明</w:t>
            </w:r>
          </w:p>
        </w:tc>
      </w:tr>
      <w:tr w14:paraId="5990EEBD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3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56EA96AE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迷宫生成（递归回溯）</w:t>
            </w:r>
          </w:p>
        </w:tc>
        <w:tc>
          <w:tcPr>
            <w:tcW w:w="2153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3618D34A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O(N²)</w:t>
            </w:r>
          </w:p>
        </w:tc>
        <w:tc>
          <w:tcPr>
            <w:tcW w:w="2153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2EDE6DD6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O(N²)</w:t>
            </w:r>
          </w:p>
        </w:tc>
        <w:tc>
          <w:tcPr>
            <w:tcW w:w="2153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176A491B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每格至多访问一次；递归深度最坏 N²</w:t>
            </w:r>
          </w:p>
        </w:tc>
      </w:tr>
      <w:tr w14:paraId="4B1BB982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56846A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DFS 求解</w:t>
            </w:r>
          </w:p>
        </w:tc>
        <w:tc>
          <w:tcPr>
            <w:tcW w:w="21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E233A8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O(N²)</w:t>
            </w:r>
          </w:p>
        </w:tc>
        <w:tc>
          <w:tcPr>
            <w:tcW w:w="21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12DF90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O(N²)</w:t>
            </w:r>
          </w:p>
        </w:tc>
        <w:tc>
          <w:tcPr>
            <w:tcW w:w="21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9F859E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最坏遍历所有格子；递归栈深度最大 N²</w:t>
            </w:r>
          </w:p>
        </w:tc>
      </w:tr>
      <w:tr w14:paraId="3871E979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3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7369415F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BFS 最短路径</w:t>
            </w:r>
          </w:p>
        </w:tc>
        <w:tc>
          <w:tcPr>
            <w:tcW w:w="2153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32431C9A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O(N²)</w:t>
            </w:r>
          </w:p>
        </w:tc>
        <w:tc>
          <w:tcPr>
            <w:tcW w:w="2153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42AA311B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O(N²)</w:t>
            </w:r>
          </w:p>
        </w:tc>
        <w:tc>
          <w:tcPr>
            <w:tcW w:w="2153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242ED364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每格入队一次；队列容量 N²，prev 表 N²</w:t>
            </w:r>
          </w:p>
        </w:tc>
      </w:tr>
    </w:tbl>
    <w:p w14:paraId="7CAA5444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可以看到，三个算法的渐近复杂度都是 O(N²)，这是因为它们都需要访问迷宫的每个格子至少一次。但在常数因子上 BFS 一般略慢于 DFS——DFS 找到终点就立即返回，而 BFS 需要扩展到包含终点的所有同层节点。代价换来的是 BFS 找到的路径一定是最短的，DFS 则不一定。</w:t>
      </w:r>
    </w:p>
    <w:p w14:paraId="1D92BCAB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在 21×21 实测中，DFS 平均扩展约 80 个节点找到终点，BFS 平均扩展约 200 个节点，二者的运行时间都在 10ms 以内，对玩家的实际体验没有差别。</w:t>
      </w:r>
    </w:p>
    <w:p w14:paraId="48806851">
      <w:pPr>
        <w:spacing w:before="360" w:after="160" w:line="360" w:lineRule="auto"/>
        <w:ind w:firstLine="0"/>
        <w:jc w:val="left"/>
        <w:outlineLvl w:val="0"/>
      </w:pPr>
      <w:r>
        <w:rPr>
          <w:rFonts w:ascii="Times New Roman" w:hAnsi="Times New Roman" w:eastAsia="黑体"/>
          <w:b/>
          <w:sz w:val="48"/>
        </w:rPr>
        <w:t>项目交互性及其运行</w:t>
      </w:r>
    </w:p>
    <w:p w14:paraId="7A007D22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本节描述项目的交互流程并附运行截图。</w:t>
      </w:r>
    </w:p>
    <w:p w14:paraId="155771FE">
      <w:pPr>
        <w:spacing w:before="200" w:after="80" w:line="360" w:lineRule="auto"/>
        <w:ind w:firstLine="0"/>
        <w:jc w:val="left"/>
        <w:outlineLvl w:val="1"/>
      </w:pPr>
      <w:r>
        <w:rPr>
          <w:rFonts w:ascii="Times New Roman" w:hAnsi="Times New Roman" w:eastAsia="黑体"/>
          <w:b/>
          <w:sz w:val="28"/>
        </w:rPr>
        <w:t>6.1  交互流程</w:t>
      </w:r>
    </w:p>
    <w:p w14:paraId="311BAEAB">
      <w:pPr>
        <w:spacing w:before="0" w:after="0" w:line="360" w:lineRule="auto"/>
        <w:jc w:val="both"/>
      </w:pPr>
      <w:r>
        <w:rPr>
          <w:rFonts w:ascii="Times New Roman" w:hAnsi="Times New Roman" w:eastAsia="宋体"/>
          <w:b w:val="0"/>
          <w:sz w:val="24"/>
        </w:rPr>
        <w:t>(1) 运行 maze.exe 进入主菜单，选择难度（小 11×11 / 中 21×21 / 大 31×31）；</w:t>
      </w:r>
    </w:p>
    <w:p w14:paraId="58358496">
      <w:pPr>
        <w:spacing w:before="0" w:after="0" w:line="360" w:lineRule="auto"/>
        <w:jc w:val="both"/>
      </w:pPr>
      <w:r>
        <w:rPr>
          <w:rFonts w:ascii="Times New Roman" w:hAnsi="Times New Roman" w:eastAsia="宋体"/>
          <w:b w:val="0"/>
          <w:sz w:val="24"/>
        </w:rPr>
        <w:t>(2) 程序生成对应尺寸的随机迷宫，并显示在窗口左侧；</w:t>
      </w:r>
    </w:p>
    <w:p w14:paraId="30C42399">
      <w:pPr>
        <w:spacing w:before="0" w:after="0" w:line="360" w:lineRule="auto"/>
        <w:jc w:val="both"/>
      </w:pPr>
      <w:r>
        <w:rPr>
          <w:rFonts w:ascii="Times New Roman" w:hAnsi="Times New Roman" w:eastAsia="宋体"/>
          <w:b w:val="0"/>
          <w:sz w:val="24"/>
        </w:rPr>
        <w:t>(3) 玩家可选「DFS 自动求解 / BFS 自动求解 / 手动玩」三种模式；</w:t>
      </w:r>
    </w:p>
    <w:p w14:paraId="29F8BAB8">
      <w:pPr>
        <w:spacing w:before="0" w:after="0" w:line="360" w:lineRule="auto"/>
        <w:jc w:val="both"/>
      </w:pPr>
      <w:r>
        <w:rPr>
          <w:rFonts w:ascii="Times New Roman" w:hAnsi="Times New Roman" w:eastAsia="宋体"/>
          <w:b w:val="0"/>
          <w:sz w:val="24"/>
        </w:rPr>
        <w:t>(4) 自动求解模式下高亮显示路径并在右侧显示算法统计信息；手动模式下玩家用方向键控制角色到达终点；</w:t>
      </w:r>
    </w:p>
    <w:p w14:paraId="0F427345">
      <w:pPr>
        <w:spacing w:before="0" w:after="0" w:line="360" w:lineRule="auto"/>
        <w:jc w:val="both"/>
      </w:pPr>
      <w:r>
        <w:rPr>
          <w:rFonts w:ascii="Times New Roman" w:hAnsi="Times New Roman" w:eastAsia="宋体"/>
          <w:b w:val="0"/>
          <w:sz w:val="24"/>
        </w:rPr>
        <w:t>(5) 任意时刻按 Esc 返回主菜单，按 R 重新生成迷宫，按 Q 退出程序。</w:t>
      </w:r>
    </w:p>
    <w:p w14:paraId="09BD09CC">
      <w:pPr>
        <w:spacing w:before="200" w:after="80" w:line="360" w:lineRule="auto"/>
        <w:ind w:firstLine="0"/>
        <w:jc w:val="left"/>
        <w:outlineLvl w:val="1"/>
      </w:pPr>
      <w:r>
        <w:rPr>
          <w:rFonts w:ascii="Times New Roman" w:hAnsi="Times New Roman" w:eastAsia="黑体"/>
          <w:b/>
          <w:sz w:val="28"/>
        </w:rPr>
        <w:t>6.2  运行截图</w:t>
      </w:r>
    </w:p>
    <w:p w14:paraId="5C2C8496">
      <w:pPr>
        <w:pBdr>
          <w:top w:val="single" w:color="BFBFBF" w:sz="4" w:space="1"/>
          <w:left w:val="single" w:color="BFBFBF" w:sz="4" w:space="1"/>
          <w:bottom w:val="single" w:color="BFBFBF" w:sz="4" w:space="1"/>
          <w:right w:val="single" w:color="BFBFBF" w:sz="4" w:space="1"/>
        </w:pBdr>
        <w:shd w:val="clear" w:color="auto" w:fill="FAFAFA"/>
        <w:spacing w:before="0" w:after="0" w:line="240" w:lineRule="auto"/>
        <w:ind w:firstLine="0"/>
        <w:jc w:val="center"/>
      </w:pPr>
    </w:p>
    <w:p w14:paraId="03C4C624">
      <w:pPr>
        <w:pBdr>
          <w:top w:val="single" w:color="BFBFBF" w:sz="4" w:space="1"/>
          <w:left w:val="single" w:color="BFBFBF" w:sz="4" w:space="1"/>
          <w:bottom w:val="single" w:color="BFBFBF" w:sz="4" w:space="1"/>
          <w:right w:val="single" w:color="BFBFBF" w:sz="4" w:space="1"/>
        </w:pBdr>
        <w:shd w:val="clear" w:color="auto" w:fill="FAFAFA"/>
        <w:spacing w:before="0" w:after="0" w:line="240" w:lineRule="auto"/>
        <w:ind w:firstLine="0"/>
        <w:jc w:val="center"/>
      </w:pPr>
    </w:p>
    <w:p w14:paraId="2A26F4E7">
      <w:pPr>
        <w:pBdr>
          <w:top w:val="single" w:color="BFBFBF" w:sz="4" w:space="1"/>
          <w:left w:val="single" w:color="BFBFBF" w:sz="4" w:space="1"/>
          <w:bottom w:val="single" w:color="BFBFBF" w:sz="4" w:space="1"/>
          <w:right w:val="single" w:color="BFBFBF" w:sz="4" w:space="1"/>
        </w:pBdr>
        <w:shd w:val="clear" w:color="auto" w:fill="FAFAFA"/>
        <w:spacing w:before="0" w:after="0" w:line="240" w:lineRule="auto"/>
        <w:ind w:firstLine="0"/>
        <w:jc w:val="center"/>
      </w:pPr>
    </w:p>
    <w:p w14:paraId="097CE646">
      <w:pPr>
        <w:pBdr>
          <w:top w:val="single" w:color="BFBFBF" w:sz="4" w:space="1"/>
          <w:left w:val="single" w:color="BFBFBF" w:sz="4" w:space="1"/>
          <w:bottom w:val="single" w:color="BFBFBF" w:sz="4" w:space="1"/>
          <w:right w:val="single" w:color="BFBFBF" w:sz="4" w:space="1"/>
        </w:pBdr>
        <w:shd w:val="clear" w:color="auto" w:fill="FAFAFA"/>
        <w:spacing w:before="0" w:after="0" w:line="240" w:lineRule="auto"/>
        <w:ind w:firstLine="0"/>
        <w:jc w:val="center"/>
      </w:pPr>
      <w:r>
        <w:drawing>
          <wp:inline distT="0" distB="0" distL="114300" distR="114300">
            <wp:extent cx="4686300" cy="3422650"/>
            <wp:effectExtent l="0" t="0" r="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342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FB023">
      <w:pPr>
        <w:pBdr>
          <w:top w:val="single" w:color="BFBFBF" w:sz="4" w:space="1"/>
          <w:left w:val="single" w:color="BFBFBF" w:sz="4" w:space="1"/>
          <w:bottom w:val="single" w:color="BFBFBF" w:sz="4" w:space="1"/>
          <w:right w:val="single" w:color="BFBFBF" w:sz="4" w:space="1"/>
        </w:pBdr>
        <w:shd w:val="clear" w:color="auto" w:fill="FAFAFA"/>
        <w:spacing w:before="0" w:after="0" w:line="240" w:lineRule="auto"/>
        <w:ind w:firstLine="0"/>
        <w:jc w:val="center"/>
      </w:pPr>
    </w:p>
    <w:p w14:paraId="7DBC547F">
      <w:pPr>
        <w:spacing w:before="40" w:after="160"/>
        <w:ind w:firstLine="0"/>
        <w:jc w:val="center"/>
      </w:pPr>
      <w:r>
        <w:rPr>
          <w:rFonts w:ascii="Times New Roman" w:hAnsi="Times New Roman" w:eastAsia="黑体"/>
          <w:b w:val="0"/>
          <w:sz w:val="21"/>
        </w:rPr>
        <w:t>图 2  程序主菜单</w:t>
      </w:r>
    </w:p>
    <w:p w14:paraId="36F120EE">
      <w:pPr>
        <w:pBdr>
          <w:top w:val="single" w:color="BFBFBF" w:sz="4" w:space="1"/>
          <w:left w:val="single" w:color="BFBFBF" w:sz="4" w:space="1"/>
          <w:bottom w:val="single" w:color="BFBFBF" w:sz="4" w:space="1"/>
          <w:right w:val="single" w:color="BFBFBF" w:sz="4" w:space="1"/>
        </w:pBdr>
        <w:shd w:val="clear" w:color="auto" w:fill="FAFAFA"/>
        <w:spacing w:before="0" w:after="0" w:line="240" w:lineRule="auto"/>
        <w:ind w:firstLine="0"/>
        <w:jc w:val="center"/>
      </w:pPr>
    </w:p>
    <w:p w14:paraId="7CEA10BB">
      <w:pPr>
        <w:pBdr>
          <w:top w:val="single" w:color="BFBFBF" w:sz="4" w:space="1"/>
          <w:left w:val="single" w:color="BFBFBF" w:sz="4" w:space="1"/>
          <w:bottom w:val="single" w:color="BFBFBF" w:sz="4" w:space="1"/>
          <w:right w:val="single" w:color="BFBFBF" w:sz="4" w:space="1"/>
        </w:pBdr>
        <w:shd w:val="clear" w:color="auto" w:fill="FAFAFA"/>
        <w:spacing w:before="0" w:after="0" w:line="240" w:lineRule="auto"/>
        <w:ind w:firstLine="0"/>
        <w:jc w:val="center"/>
      </w:pPr>
    </w:p>
    <w:p w14:paraId="4513207C">
      <w:pPr>
        <w:pBdr>
          <w:top w:val="single" w:color="BFBFBF" w:sz="4" w:space="1"/>
          <w:left w:val="single" w:color="BFBFBF" w:sz="4" w:space="1"/>
          <w:bottom w:val="single" w:color="BFBFBF" w:sz="4" w:space="1"/>
          <w:right w:val="single" w:color="BFBFBF" w:sz="4" w:space="1"/>
        </w:pBdr>
        <w:shd w:val="clear" w:color="auto" w:fill="FAFAFA"/>
        <w:spacing w:before="0" w:after="0" w:line="240" w:lineRule="auto"/>
        <w:ind w:firstLine="0"/>
        <w:jc w:val="center"/>
      </w:pPr>
    </w:p>
    <w:p w14:paraId="27B92D01">
      <w:pPr>
        <w:pBdr>
          <w:top w:val="single" w:color="BFBFBF" w:sz="4" w:space="1"/>
          <w:left w:val="single" w:color="BFBFBF" w:sz="4" w:space="1"/>
          <w:bottom w:val="single" w:color="BFBFBF" w:sz="4" w:space="1"/>
          <w:right w:val="single" w:color="BFBFBF" w:sz="4" w:space="1"/>
        </w:pBdr>
        <w:shd w:val="clear" w:color="auto" w:fill="FAFAFA"/>
        <w:spacing w:before="0" w:after="0" w:line="240" w:lineRule="auto"/>
        <w:ind w:firstLine="0"/>
        <w:jc w:val="center"/>
      </w:pPr>
      <w:r>
        <w:drawing>
          <wp:inline distT="0" distB="0" distL="114300" distR="114300">
            <wp:extent cx="4222750" cy="3683000"/>
            <wp:effectExtent l="0" t="0" r="635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22750" cy="368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EACCA">
      <w:pPr>
        <w:pBdr>
          <w:top w:val="single" w:color="BFBFBF" w:sz="4" w:space="1"/>
          <w:left w:val="single" w:color="BFBFBF" w:sz="4" w:space="1"/>
          <w:bottom w:val="single" w:color="BFBFBF" w:sz="4" w:space="1"/>
          <w:right w:val="single" w:color="BFBFBF" w:sz="4" w:space="1"/>
        </w:pBdr>
        <w:shd w:val="clear" w:color="auto" w:fill="FAFAFA"/>
        <w:spacing w:before="0" w:after="0" w:line="240" w:lineRule="auto"/>
        <w:ind w:firstLine="0"/>
        <w:jc w:val="center"/>
      </w:pPr>
    </w:p>
    <w:p w14:paraId="1787FA8F">
      <w:pPr>
        <w:spacing w:before="40" w:after="160"/>
        <w:ind w:firstLine="0"/>
        <w:jc w:val="center"/>
      </w:pPr>
      <w:r>
        <w:rPr>
          <w:rFonts w:ascii="Times New Roman" w:hAnsi="Times New Roman" w:eastAsia="黑体"/>
          <w:b w:val="0"/>
          <w:sz w:val="21"/>
        </w:rPr>
        <w:t>图 3  迷宫生成结果</w:t>
      </w:r>
    </w:p>
    <w:p w14:paraId="659CC077">
      <w:pPr>
        <w:pBdr>
          <w:top w:val="single" w:color="BFBFBF" w:sz="4" w:space="1"/>
          <w:left w:val="single" w:color="BFBFBF" w:sz="4" w:space="1"/>
          <w:bottom w:val="single" w:color="BFBFBF" w:sz="4" w:space="1"/>
          <w:right w:val="single" w:color="BFBFBF" w:sz="4" w:space="1"/>
        </w:pBdr>
        <w:shd w:val="clear" w:color="auto" w:fill="FAFAFA"/>
        <w:spacing w:before="0" w:after="0" w:line="240" w:lineRule="auto"/>
        <w:ind w:firstLine="0"/>
        <w:jc w:val="center"/>
      </w:pPr>
    </w:p>
    <w:p w14:paraId="32B86A29">
      <w:pPr>
        <w:pBdr>
          <w:top w:val="single" w:color="BFBFBF" w:sz="4" w:space="1"/>
          <w:left w:val="single" w:color="BFBFBF" w:sz="4" w:space="1"/>
          <w:bottom w:val="single" w:color="BFBFBF" w:sz="4" w:space="1"/>
          <w:right w:val="single" w:color="BFBFBF" w:sz="4" w:space="1"/>
        </w:pBdr>
        <w:shd w:val="clear" w:color="auto" w:fill="FAFAFA"/>
        <w:spacing w:before="0" w:after="0" w:line="240" w:lineRule="auto"/>
        <w:ind w:firstLine="0"/>
        <w:jc w:val="center"/>
      </w:pPr>
    </w:p>
    <w:p w14:paraId="770AB748">
      <w:pPr>
        <w:pBdr>
          <w:top w:val="single" w:color="BFBFBF" w:sz="4" w:space="1"/>
          <w:left w:val="single" w:color="BFBFBF" w:sz="4" w:space="1"/>
          <w:bottom w:val="single" w:color="BFBFBF" w:sz="4" w:space="1"/>
          <w:right w:val="single" w:color="BFBFBF" w:sz="4" w:space="1"/>
        </w:pBdr>
        <w:shd w:val="clear" w:color="auto" w:fill="FAFAFA"/>
        <w:spacing w:before="0" w:after="0" w:line="240" w:lineRule="auto"/>
        <w:ind w:firstLine="0"/>
        <w:jc w:val="center"/>
      </w:pPr>
      <w:r>
        <w:drawing>
          <wp:inline distT="0" distB="0" distL="114300" distR="114300">
            <wp:extent cx="4222750" cy="3683000"/>
            <wp:effectExtent l="0" t="0" r="635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22750" cy="368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90E91">
      <w:pPr>
        <w:pBdr>
          <w:top w:val="single" w:color="BFBFBF" w:sz="4" w:space="1"/>
          <w:left w:val="single" w:color="BFBFBF" w:sz="4" w:space="1"/>
          <w:bottom w:val="single" w:color="BFBFBF" w:sz="4" w:space="1"/>
          <w:right w:val="single" w:color="BFBFBF" w:sz="4" w:space="1"/>
        </w:pBdr>
        <w:shd w:val="clear" w:color="auto" w:fill="FAFAFA"/>
        <w:spacing w:before="0" w:after="0" w:line="240" w:lineRule="auto"/>
        <w:ind w:firstLine="0"/>
        <w:jc w:val="center"/>
      </w:pPr>
    </w:p>
    <w:p w14:paraId="6794B5B5">
      <w:pPr>
        <w:spacing w:before="40" w:after="160"/>
        <w:ind w:firstLine="0"/>
        <w:jc w:val="center"/>
      </w:pPr>
      <w:r>
        <w:rPr>
          <w:rFonts w:ascii="Times New Roman" w:hAnsi="Times New Roman" w:eastAsia="黑体"/>
          <w:b w:val="0"/>
          <w:sz w:val="21"/>
        </w:rPr>
        <w:t>图 4  DFS 求解效果</w:t>
      </w:r>
    </w:p>
    <w:p w14:paraId="03D7E28B">
      <w:pPr>
        <w:pBdr>
          <w:top w:val="single" w:color="BFBFBF" w:sz="4" w:space="1"/>
          <w:left w:val="single" w:color="BFBFBF" w:sz="4" w:space="1"/>
          <w:bottom w:val="single" w:color="BFBFBF" w:sz="4" w:space="1"/>
          <w:right w:val="single" w:color="BFBFBF" w:sz="4" w:space="1"/>
        </w:pBdr>
        <w:shd w:val="clear" w:color="auto" w:fill="FAFAFA"/>
        <w:spacing w:before="0" w:after="0" w:line="240" w:lineRule="auto"/>
        <w:ind w:firstLine="0"/>
        <w:jc w:val="center"/>
      </w:pPr>
    </w:p>
    <w:p w14:paraId="25966607">
      <w:pPr>
        <w:pBdr>
          <w:top w:val="single" w:color="BFBFBF" w:sz="4" w:space="1"/>
          <w:left w:val="single" w:color="BFBFBF" w:sz="4" w:space="1"/>
          <w:bottom w:val="single" w:color="BFBFBF" w:sz="4" w:space="1"/>
          <w:right w:val="single" w:color="BFBFBF" w:sz="4" w:space="1"/>
        </w:pBdr>
        <w:shd w:val="clear" w:color="auto" w:fill="FAFAFA"/>
        <w:spacing w:before="0" w:after="0" w:line="240" w:lineRule="auto"/>
        <w:ind w:firstLine="0"/>
        <w:jc w:val="center"/>
      </w:pPr>
    </w:p>
    <w:p w14:paraId="4771D909">
      <w:pPr>
        <w:pBdr>
          <w:top w:val="single" w:color="BFBFBF" w:sz="4" w:space="1"/>
          <w:left w:val="single" w:color="BFBFBF" w:sz="4" w:space="1"/>
          <w:bottom w:val="single" w:color="BFBFBF" w:sz="4" w:space="1"/>
          <w:right w:val="single" w:color="BFBFBF" w:sz="4" w:space="1"/>
        </w:pBdr>
        <w:shd w:val="clear" w:color="auto" w:fill="FAFAFA"/>
        <w:spacing w:before="0" w:after="0" w:line="240" w:lineRule="auto"/>
        <w:ind w:firstLine="0"/>
        <w:jc w:val="center"/>
      </w:pPr>
    </w:p>
    <w:p w14:paraId="66646AFC">
      <w:pPr>
        <w:pBdr>
          <w:top w:val="single" w:color="BFBFBF" w:sz="4" w:space="1"/>
          <w:left w:val="single" w:color="BFBFBF" w:sz="4" w:space="1"/>
          <w:bottom w:val="single" w:color="BFBFBF" w:sz="4" w:space="1"/>
          <w:right w:val="single" w:color="BFBFBF" w:sz="4" w:space="1"/>
        </w:pBdr>
        <w:shd w:val="clear" w:color="auto" w:fill="FAFAFA"/>
        <w:spacing w:before="0" w:after="0" w:line="240" w:lineRule="auto"/>
        <w:ind w:firstLine="0"/>
        <w:jc w:val="center"/>
      </w:pPr>
      <w:r>
        <w:drawing>
          <wp:inline distT="0" distB="0" distL="114300" distR="114300">
            <wp:extent cx="5270500" cy="43561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35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F1D195">
      <w:pPr>
        <w:pBdr>
          <w:top w:val="single" w:color="BFBFBF" w:sz="4" w:space="1"/>
          <w:left w:val="single" w:color="BFBFBF" w:sz="4" w:space="1"/>
          <w:bottom w:val="single" w:color="BFBFBF" w:sz="4" w:space="1"/>
          <w:right w:val="single" w:color="BFBFBF" w:sz="4" w:space="1"/>
        </w:pBdr>
        <w:shd w:val="clear" w:color="auto" w:fill="FAFAFA"/>
        <w:spacing w:before="0" w:after="0" w:line="240" w:lineRule="auto"/>
        <w:ind w:firstLine="0"/>
        <w:jc w:val="center"/>
      </w:pPr>
    </w:p>
    <w:p w14:paraId="301241F2">
      <w:pPr>
        <w:pBdr>
          <w:top w:val="single" w:color="BFBFBF" w:sz="4" w:space="1"/>
          <w:left w:val="single" w:color="BFBFBF" w:sz="4" w:space="1"/>
          <w:bottom w:val="single" w:color="BFBFBF" w:sz="4" w:space="1"/>
          <w:right w:val="single" w:color="BFBFBF" w:sz="4" w:space="1"/>
        </w:pBdr>
        <w:shd w:val="clear" w:color="auto" w:fill="FAFAFA"/>
        <w:spacing w:before="0" w:after="0" w:line="240" w:lineRule="auto"/>
        <w:ind w:firstLine="0"/>
        <w:jc w:val="center"/>
      </w:pPr>
    </w:p>
    <w:p w14:paraId="099406AC">
      <w:pPr>
        <w:spacing w:before="40" w:after="160"/>
        <w:ind w:firstLine="0"/>
        <w:jc w:val="center"/>
      </w:pPr>
      <w:r>
        <w:rPr>
          <w:rFonts w:ascii="Times New Roman" w:hAnsi="Times New Roman" w:eastAsia="黑体"/>
          <w:b w:val="0"/>
          <w:sz w:val="21"/>
        </w:rPr>
        <w:t>图 5  BFS 最短路径求解</w:t>
      </w:r>
    </w:p>
    <w:p w14:paraId="5CEB160C">
      <w:pPr>
        <w:pBdr>
          <w:top w:val="single" w:color="BFBFBF" w:sz="4" w:space="1"/>
          <w:left w:val="single" w:color="BFBFBF" w:sz="4" w:space="1"/>
          <w:bottom w:val="single" w:color="BFBFBF" w:sz="4" w:space="1"/>
          <w:right w:val="single" w:color="BFBFBF" w:sz="4" w:space="1"/>
        </w:pBdr>
        <w:shd w:val="clear" w:color="auto" w:fill="FAFAFA"/>
        <w:spacing w:before="0" w:after="0" w:line="240" w:lineRule="auto"/>
        <w:ind w:firstLine="0"/>
        <w:jc w:val="center"/>
      </w:pPr>
    </w:p>
    <w:p w14:paraId="64A58544">
      <w:pPr>
        <w:pBdr>
          <w:top w:val="single" w:color="BFBFBF" w:sz="4" w:space="1"/>
          <w:left w:val="single" w:color="BFBFBF" w:sz="4" w:space="1"/>
          <w:bottom w:val="single" w:color="BFBFBF" w:sz="4" w:space="1"/>
          <w:right w:val="single" w:color="BFBFBF" w:sz="4" w:space="1"/>
        </w:pBdr>
        <w:shd w:val="clear" w:color="auto" w:fill="FAFAFA"/>
        <w:spacing w:before="0" w:after="0" w:line="240" w:lineRule="auto"/>
        <w:ind w:firstLine="0"/>
        <w:jc w:val="center"/>
      </w:pPr>
      <w:r>
        <w:drawing>
          <wp:inline distT="0" distB="0" distL="114300" distR="114300">
            <wp:extent cx="5462270" cy="4312920"/>
            <wp:effectExtent l="0" t="0" r="11430" b="508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62270" cy="431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F6ED4">
      <w:pPr>
        <w:pBdr>
          <w:top w:val="single" w:color="BFBFBF" w:sz="4" w:space="1"/>
          <w:left w:val="single" w:color="BFBFBF" w:sz="4" w:space="1"/>
          <w:bottom w:val="single" w:color="BFBFBF" w:sz="4" w:space="1"/>
          <w:right w:val="single" w:color="BFBFBF" w:sz="4" w:space="1"/>
        </w:pBdr>
        <w:shd w:val="clear" w:color="auto" w:fill="FAFAFA"/>
        <w:spacing w:before="0" w:after="0" w:line="240" w:lineRule="auto"/>
        <w:ind w:firstLine="0"/>
        <w:jc w:val="center"/>
      </w:pPr>
    </w:p>
    <w:p w14:paraId="6F63BE53">
      <w:pPr>
        <w:pBdr>
          <w:top w:val="single" w:color="BFBFBF" w:sz="4" w:space="1"/>
          <w:left w:val="single" w:color="BFBFBF" w:sz="4" w:space="1"/>
          <w:bottom w:val="single" w:color="BFBFBF" w:sz="4" w:space="1"/>
          <w:right w:val="single" w:color="BFBFBF" w:sz="4" w:space="1"/>
        </w:pBdr>
        <w:shd w:val="clear" w:color="auto" w:fill="FAFAFA"/>
        <w:spacing w:before="0" w:after="0" w:line="240" w:lineRule="auto"/>
        <w:ind w:firstLine="0"/>
        <w:jc w:val="center"/>
      </w:pPr>
      <w:r>
        <w:drawing>
          <wp:inline distT="0" distB="0" distL="114300" distR="114300">
            <wp:extent cx="5466715" cy="3728085"/>
            <wp:effectExtent l="0" t="0" r="6985" b="571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66715" cy="3728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A61EAEF">
      <w:pPr>
        <w:pBdr>
          <w:top w:val="single" w:color="BFBFBF" w:sz="4" w:space="1"/>
          <w:left w:val="single" w:color="BFBFBF" w:sz="4" w:space="1"/>
          <w:bottom w:val="single" w:color="BFBFBF" w:sz="4" w:space="1"/>
          <w:right w:val="single" w:color="BFBFBF" w:sz="4" w:space="1"/>
        </w:pBdr>
        <w:shd w:val="clear" w:color="auto" w:fill="FAFAFA"/>
        <w:spacing w:before="0" w:after="0" w:line="240" w:lineRule="auto"/>
        <w:ind w:firstLine="0"/>
        <w:jc w:val="center"/>
      </w:pPr>
    </w:p>
    <w:p w14:paraId="02683195">
      <w:pPr>
        <w:spacing w:before="40" w:after="160"/>
        <w:ind w:firstLine="0"/>
        <w:jc w:val="center"/>
      </w:pPr>
      <w:r>
        <w:rPr>
          <w:rFonts w:ascii="Times New Roman" w:hAnsi="Times New Roman" w:eastAsia="黑体"/>
          <w:b w:val="0"/>
          <w:sz w:val="21"/>
        </w:rPr>
        <w:t>图 6  玩家手动通关效果</w:t>
      </w:r>
    </w:p>
    <w:p w14:paraId="67BC7801">
      <w:pPr>
        <w:spacing w:before="360" w:after="160" w:line="360" w:lineRule="auto"/>
        <w:ind w:firstLine="0"/>
        <w:jc w:val="left"/>
        <w:outlineLvl w:val="0"/>
      </w:pPr>
      <w:r>
        <w:rPr>
          <w:rFonts w:ascii="Times New Roman" w:hAnsi="Times New Roman" w:eastAsia="黑体"/>
          <w:b/>
          <w:sz w:val="48"/>
        </w:rPr>
        <w:t>项目管理方式</w:t>
      </w:r>
    </w:p>
    <w:p w14:paraId="483345A5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考虑到 6 人小组中并非所有人都熟悉 git，本项目采用「飞书云文档 + 微信群文件夹」组合的协作方式：</w:t>
      </w:r>
    </w:p>
    <w:p w14:paraId="28F343EC">
      <w:pPr>
        <w:spacing w:before="0" w:after="0" w:line="360" w:lineRule="auto"/>
        <w:jc w:val="both"/>
      </w:pPr>
      <w:r>
        <w:rPr>
          <w:rFonts w:ascii="Times New Roman" w:hAnsi="Times New Roman" w:eastAsia="宋体"/>
          <w:b w:val="0"/>
          <w:sz w:val="24"/>
        </w:rPr>
        <w:t>(1) 代码版本管理——用飞书云文档同步代码目录，每次有人修改保留版本快照，出问题可一键回退；</w:t>
      </w:r>
    </w:p>
    <w:p w14:paraId="048EE74D">
      <w:pPr>
        <w:spacing w:before="0" w:after="0" w:line="360" w:lineRule="auto"/>
        <w:jc w:val="both"/>
      </w:pPr>
      <w:r>
        <w:rPr>
          <w:rFonts w:ascii="Times New Roman" w:hAnsi="Times New Roman" w:eastAsia="宋体"/>
          <w:b w:val="0"/>
          <w:sz w:val="24"/>
        </w:rPr>
        <w:t>(2) 接口约定文档——队长写一份《模块接口约定》挂在飞书文档置顶，组员实现各自模块时严格按此约定；</w:t>
      </w:r>
    </w:p>
    <w:p w14:paraId="480246E4">
      <w:pPr>
        <w:spacing w:before="0" w:after="0" w:line="360" w:lineRule="auto"/>
        <w:jc w:val="both"/>
      </w:pPr>
      <w:r>
        <w:rPr>
          <w:rFonts w:ascii="Times New Roman" w:hAnsi="Times New Roman" w:eastAsia="宋体"/>
          <w:b w:val="0"/>
          <w:sz w:val="24"/>
        </w:rPr>
        <w:t>(3) 每周例会——每周一晚集体合并各人代码，跑测试用例，定下一周分工；</w:t>
      </w:r>
    </w:p>
    <w:p w14:paraId="7C863069">
      <w:pPr>
        <w:spacing w:before="0" w:after="0" w:line="360" w:lineRule="auto"/>
        <w:jc w:val="both"/>
      </w:pPr>
      <w:r>
        <w:rPr>
          <w:rFonts w:ascii="Times New Roman" w:hAnsi="Times New Roman" w:eastAsia="宋体"/>
          <w:b w:val="0"/>
          <w:sz w:val="24"/>
        </w:rPr>
        <w:t>(4) 代码 review——队长统一 review 所有人提交的代码，对不符合接口约定的部分返工，确保合并不出冲突；</w:t>
      </w:r>
    </w:p>
    <w:p w14:paraId="44F915B8">
      <w:pPr>
        <w:spacing w:before="0" w:after="0" w:line="360" w:lineRule="auto"/>
        <w:jc w:val="both"/>
      </w:pPr>
      <w:r>
        <w:rPr>
          <w:rFonts w:ascii="Times New Roman" w:hAnsi="Times New Roman" w:eastAsia="宋体"/>
          <w:b w:val="0"/>
          <w:sz w:val="24"/>
        </w:rPr>
        <w:t>(5) 文档管理——分组报告由队长统编，5 份个人小结按统一模板各自填写，用 python-docx 脚本批量生成保证格式一致。</w:t>
      </w:r>
    </w:p>
    <w:p w14:paraId="2CFF19B7">
      <w:pPr>
        <w:spacing w:before="360" w:after="160" w:line="360" w:lineRule="auto"/>
        <w:ind w:firstLine="0"/>
        <w:jc w:val="left"/>
        <w:outlineLvl w:val="0"/>
      </w:pPr>
      <w:r>
        <w:rPr>
          <w:rFonts w:ascii="Times New Roman" w:hAnsi="Times New Roman" w:eastAsia="黑体"/>
          <w:b/>
          <w:sz w:val="48"/>
        </w:rPr>
        <w:t>项目组人员分工</w:t>
      </w:r>
    </w:p>
    <w:p w14:paraId="64D827D1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本项目由队长崔家腾承担 5 个核心模块（main.c / maze.c / dfs.c / bfs.c / render.c）共约 500 行 C99 代码的编写；方文韬承担 input.c 输入模块（约 50 行 C 代码）与答辩 PPT 的撰写；其余 4 位组员分别承担测试设计、性能数据、截图整理、文档校对工作。具体分工见下表：</w:t>
      </w:r>
    </w:p>
    <w:p w14:paraId="1F4A9908">
      <w:pPr>
        <w:spacing w:before="160" w:after="40"/>
        <w:ind w:firstLine="0"/>
        <w:jc w:val="center"/>
      </w:pPr>
      <w:r>
        <w:rPr>
          <w:rFonts w:ascii="Times New Roman" w:hAnsi="Times New Roman" w:eastAsia="黑体"/>
          <w:b w:val="0"/>
          <w:sz w:val="21"/>
        </w:rPr>
        <w:t>表 4  项目组人员分工表</w:t>
      </w:r>
    </w:p>
    <w:tbl>
      <w:tblPr>
        <w:tblStyle w:val="32"/>
        <w:tblW w:w="5000" w:type="pct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5"/>
        <w:gridCol w:w="1765"/>
        <w:gridCol w:w="1766"/>
        <w:gridCol w:w="1766"/>
        <w:gridCol w:w="1766"/>
      </w:tblGrid>
      <w:tr w14:paraId="01D1FE77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2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2371BA3E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姓名</w:t>
            </w:r>
          </w:p>
        </w:tc>
        <w:tc>
          <w:tcPr>
            <w:tcW w:w="1722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514D7EAE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学号</w:t>
            </w:r>
          </w:p>
        </w:tc>
        <w:tc>
          <w:tcPr>
            <w:tcW w:w="1722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7FA3BAA2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角色</w:t>
            </w:r>
          </w:p>
        </w:tc>
        <w:tc>
          <w:tcPr>
            <w:tcW w:w="1722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221705FD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负责工作</w:t>
            </w:r>
          </w:p>
        </w:tc>
        <w:tc>
          <w:tcPr>
            <w:tcW w:w="1722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7B545259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工作量</w:t>
            </w:r>
          </w:p>
        </w:tc>
      </w:tr>
      <w:tr w14:paraId="14167E37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2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339F2513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崔家腾</w:t>
            </w:r>
          </w:p>
        </w:tc>
        <w:tc>
          <w:tcPr>
            <w:tcW w:w="1722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4553499A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24115248</w:t>
            </w:r>
          </w:p>
        </w:tc>
        <w:tc>
          <w:tcPr>
            <w:tcW w:w="1722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1C1B9FC2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队长 / 主程序员</w:t>
            </w:r>
          </w:p>
        </w:tc>
        <w:tc>
          <w:tcPr>
            <w:tcW w:w="1722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0FB7B773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main.c / maze.c / dfs.c / bfs.c / render.c / input.c（全部 6 个模块）</w:t>
            </w:r>
          </w:p>
        </w:tc>
        <w:tc>
          <w:tcPr>
            <w:tcW w:w="1722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2FC0E2CB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约 550 行代码 + 文档</w:t>
            </w:r>
          </w:p>
        </w:tc>
      </w:tr>
      <w:tr w14:paraId="516598A3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CF115F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方文韬</w:t>
            </w:r>
          </w:p>
        </w:tc>
        <w:tc>
          <w:tcPr>
            <w:tcW w:w="17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18D5D6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24112339</w:t>
            </w:r>
          </w:p>
        </w:tc>
        <w:tc>
          <w:tcPr>
            <w:tcW w:w="17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7C6A77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组员 / 输入模块 + PPT</w:t>
            </w:r>
          </w:p>
        </w:tc>
        <w:tc>
          <w:tcPr>
            <w:tcW w:w="17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47DC1C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input.c 键盘输入 + 答辩 PPT 撰写</w:t>
            </w:r>
          </w:p>
        </w:tc>
        <w:tc>
          <w:tcPr>
            <w:tcW w:w="17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784679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约 50 行代码 + PPT</w:t>
            </w:r>
          </w:p>
        </w:tc>
      </w:tr>
      <w:tr w14:paraId="34018D2E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CE5FCC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王修乐</w:t>
            </w:r>
          </w:p>
        </w:tc>
        <w:tc>
          <w:tcPr>
            <w:tcW w:w="17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14B3A8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24115886</w:t>
            </w:r>
          </w:p>
        </w:tc>
        <w:tc>
          <w:tcPr>
            <w:tcW w:w="17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F4158C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组员 / 测试用例设计</w:t>
            </w:r>
          </w:p>
        </w:tc>
        <w:tc>
          <w:tcPr>
            <w:tcW w:w="17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2D85D4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测试用例设计与运行验证</w:t>
            </w:r>
          </w:p>
        </w:tc>
        <w:tc>
          <w:tcPr>
            <w:tcW w:w="17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842BE8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测试用例设计</w:t>
            </w:r>
          </w:p>
        </w:tc>
      </w:tr>
      <w:tr w14:paraId="6E6B429D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B765E4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李许</w:t>
            </w:r>
          </w:p>
        </w:tc>
        <w:tc>
          <w:tcPr>
            <w:tcW w:w="17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EC61EC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24115255</w:t>
            </w:r>
          </w:p>
        </w:tc>
        <w:tc>
          <w:tcPr>
            <w:tcW w:w="17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EB43FA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组员 / 性能数据收集</w:t>
            </w:r>
          </w:p>
        </w:tc>
        <w:tc>
          <w:tcPr>
            <w:tcW w:w="17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4C7DCD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DFS / BFS 性能实测与数据整理</w:t>
            </w:r>
          </w:p>
        </w:tc>
        <w:tc>
          <w:tcPr>
            <w:tcW w:w="17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2897E9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性能数据收集</w:t>
            </w:r>
          </w:p>
        </w:tc>
      </w:tr>
      <w:tr w14:paraId="20048B5E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81FD7B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吴加爽</w:t>
            </w:r>
          </w:p>
        </w:tc>
        <w:tc>
          <w:tcPr>
            <w:tcW w:w="17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466F77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24115246</w:t>
            </w:r>
          </w:p>
        </w:tc>
        <w:tc>
          <w:tcPr>
            <w:tcW w:w="17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B6E88E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组员 / 截图素材整理</w:t>
            </w:r>
          </w:p>
        </w:tc>
        <w:tc>
          <w:tcPr>
            <w:tcW w:w="17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DF2BB3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运行截图与素材整理</w:t>
            </w:r>
          </w:p>
        </w:tc>
        <w:tc>
          <w:tcPr>
            <w:tcW w:w="17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B5A9EF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截图素材整理</w:t>
            </w:r>
          </w:p>
        </w:tc>
      </w:tr>
      <w:tr w14:paraId="7A4B5B13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2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03782EDF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李乐</w:t>
            </w:r>
          </w:p>
        </w:tc>
        <w:tc>
          <w:tcPr>
            <w:tcW w:w="1722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5F10F6AD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24115243</w:t>
            </w:r>
          </w:p>
        </w:tc>
        <w:tc>
          <w:tcPr>
            <w:tcW w:w="1722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7129BF31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组员 / 文档校对</w:t>
            </w:r>
          </w:p>
        </w:tc>
        <w:tc>
          <w:tcPr>
            <w:tcW w:w="1722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3E7D61A3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报告术语校对与答辩演练</w:t>
            </w:r>
          </w:p>
        </w:tc>
        <w:tc>
          <w:tcPr>
            <w:tcW w:w="1722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5E71D938"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文档校对</w:t>
            </w:r>
          </w:p>
        </w:tc>
      </w:tr>
    </w:tbl>
    <w:p w14:paraId="68B48B37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本分工方案按各成员擅长方向分配岗位，做到每人都有可量化的产出与可问责的工作内容。</w:t>
      </w:r>
    </w:p>
    <w:p w14:paraId="65C6567D">
      <w:pPr>
        <w:spacing w:before="360" w:after="160" w:line="360" w:lineRule="auto"/>
        <w:ind w:firstLine="0"/>
        <w:jc w:val="left"/>
        <w:outlineLvl w:val="0"/>
      </w:pPr>
      <w:r>
        <w:rPr>
          <w:rFonts w:ascii="Times New Roman" w:hAnsi="Times New Roman" w:eastAsia="黑体"/>
          <w:b/>
          <w:sz w:val="48"/>
        </w:rPr>
        <w:t>项目创新点</w:t>
      </w:r>
    </w:p>
    <w:p w14:paraId="06AB13FF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本项目相比课程基础要求做了以下几方面的创新与扩展：</w:t>
      </w:r>
    </w:p>
    <w:p w14:paraId="64FD81BE">
      <w:pPr>
        <w:spacing w:before="0" w:after="0" w:line="360" w:lineRule="auto"/>
        <w:jc w:val="both"/>
      </w:pPr>
      <w:r>
        <w:rPr>
          <w:rFonts w:ascii="Times New Roman" w:hAnsi="Times New Roman" w:eastAsia="宋体"/>
          <w:b w:val="0"/>
          <w:sz w:val="24"/>
        </w:rPr>
        <w:t>(1) 三种算法横向对比——同一份迷宫上同时跑 DFS 与 BFS，用界面直观展示「DFS 找到的不一定是最短路径，BFS 找到的一定是最短的」这一教科书结论，让算法差异肉眼可见，是答辩演示的亮点。</w:t>
      </w:r>
    </w:p>
    <w:p w14:paraId="539B9B36">
      <w:pPr>
        <w:spacing w:before="0" w:after="0" w:line="360" w:lineRule="auto"/>
        <w:jc w:val="both"/>
      </w:pPr>
      <w:r>
        <w:rPr>
          <w:rFonts w:ascii="Times New Roman" w:hAnsi="Times New Roman" w:eastAsia="宋体"/>
          <w:b w:val="0"/>
          <w:sz w:val="24"/>
        </w:rPr>
        <w:t>(2) 字符画可视化设计——每格用 2 字符宽 ASCII 绘制，墙、起点、终点、路径、玩家用不同字符区分（##/S/E/./P），无任何第三方图形库依赖，在任何 Windows 控制台下都能跑通，跨环境兼容性最强。</w:t>
      </w:r>
    </w:p>
    <w:p w14:paraId="208B9799">
      <w:pPr>
        <w:spacing w:before="0" w:after="0" w:line="360" w:lineRule="auto"/>
        <w:jc w:val="both"/>
      </w:pPr>
      <w:r>
        <w:rPr>
          <w:rFonts w:ascii="Times New Roman" w:hAnsi="Times New Roman" w:eastAsia="宋体"/>
          <w:b w:val="0"/>
          <w:sz w:val="24"/>
        </w:rPr>
        <w:t>(3) 三档难度分级——支持 11×11 / 21×21 / 31×31 三种迷宫尺寸，自适应控制台窗口大小，每格用 2 字符宽 ASCII 渲染。</w:t>
      </w:r>
    </w:p>
    <w:p w14:paraId="61B23EFF">
      <w:pPr>
        <w:spacing w:before="0" w:after="0" w:line="360" w:lineRule="auto"/>
        <w:jc w:val="both"/>
      </w:pPr>
      <w:r>
        <w:rPr>
          <w:rFonts w:ascii="Times New Roman" w:hAnsi="Times New Roman" w:eastAsia="宋体"/>
          <w:b w:val="0"/>
          <w:sz w:val="24"/>
        </w:rPr>
        <w:t>(4) 状态栏性能显示——实时显示当前算法、扩展节点数、路径步数，提供量化的性能数据支撑算法效率分析。</w:t>
      </w:r>
    </w:p>
    <w:p w14:paraId="2955854B">
      <w:pPr>
        <w:spacing w:before="0" w:after="0" w:line="360" w:lineRule="auto"/>
        <w:jc w:val="both"/>
      </w:pPr>
      <w:r>
        <w:rPr>
          <w:rFonts w:ascii="Times New Roman" w:hAnsi="Times New Roman" w:eastAsia="宋体"/>
          <w:b w:val="0"/>
          <w:sz w:val="24"/>
        </w:rPr>
        <w:t>(5) 渲染层与算法层解耦——把绘制独立成 render.c，如果将来需要把项目升级为图形界面版（如换用 EasyX 或 SDL），只需替换 render.c 而不动其它 5 个模块。这是工程思想上的一个亮点。</w:t>
      </w:r>
    </w:p>
    <w:p w14:paraId="0F8B37EB">
      <w:pPr>
        <w:spacing w:before="360" w:after="160" w:line="360" w:lineRule="auto"/>
        <w:ind w:firstLine="0"/>
        <w:jc w:val="left"/>
        <w:outlineLvl w:val="0"/>
      </w:pPr>
      <w:r>
        <w:rPr>
          <w:rFonts w:ascii="Times New Roman" w:hAnsi="Times New Roman" w:eastAsia="黑体"/>
          <w:b/>
          <w:sz w:val="48"/>
        </w:rPr>
        <w:t>总结</w:t>
      </w:r>
    </w:p>
    <w:p w14:paraId="1F91E892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项目历时约 6 周，团队按分工完成：队长崔家腾负责项目总体架构与 5 个核心模块共约 500 行 C 代码的编写；方文韬负责 input.c 输入模块（约 50 行）的实现与答辩 PPT 的撰写；其余 4 位组员分别承担测试用例设计、性能数据收集、截图素材整理、文档校对工作。</w:t>
      </w:r>
    </w:p>
    <w:p w14:paraId="24902059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技术上的主要收获包括：</w:t>
      </w:r>
    </w:p>
    <w:p w14:paraId="4D4511B7">
      <w:pPr>
        <w:spacing w:before="0" w:after="0" w:line="360" w:lineRule="auto"/>
        <w:jc w:val="both"/>
      </w:pPr>
      <w:r>
        <w:rPr>
          <w:rFonts w:ascii="Times New Roman" w:hAnsi="Times New Roman" w:eastAsia="宋体"/>
          <w:b w:val="0"/>
          <w:sz w:val="24"/>
        </w:rPr>
        <w:t>(1) 把课本算法用到具体问题上的实操经验——尤其是 DFS 与 BFS 在路径搜索问题上的对比，让团队对「为什么 BFS 是最短路径而 DFS 不是」有了实证理解；</w:t>
      </w:r>
    </w:p>
    <w:p w14:paraId="1B3BD828">
      <w:pPr>
        <w:spacing w:before="0" w:after="0" w:line="360" w:lineRule="auto"/>
        <w:jc w:val="both"/>
      </w:pPr>
      <w:r>
        <w:rPr>
          <w:rFonts w:ascii="Times New Roman" w:hAnsi="Times New Roman" w:eastAsia="宋体"/>
          <w:b w:val="0"/>
          <w:sz w:val="24"/>
        </w:rPr>
        <w:t>(2) 多人协作的工程经验——通过明确的「主程序员 + 辅助角色」分工，避免了能力不均衡组里常见的「人均挂名、无人扛活」的尴尬，每位组员都有可量化的具体产出；</w:t>
      </w:r>
    </w:p>
    <w:p w14:paraId="36C50EDB">
      <w:pPr>
        <w:spacing w:before="0" w:after="0" w:line="360" w:lineRule="auto"/>
        <w:jc w:val="both"/>
      </w:pPr>
      <w:r>
        <w:rPr>
          <w:rFonts w:ascii="Times New Roman" w:hAnsi="Times New Roman" w:eastAsia="宋体"/>
          <w:b w:val="0"/>
          <w:sz w:val="24"/>
        </w:rPr>
        <w:t>(3) 工程环境调试经验——解决了 MinGW 部署在含中文用户名目录下 ld.exe 路径解析失败的实际问题（最终把 MinGW 移到无中文路径修复），为以后处理类似环境兼容性问题积累了经验。</w:t>
      </w:r>
    </w:p>
    <w:p w14:paraId="25FD0889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不足之处主要是创新深度有限——A* 算法、迷宫存档与回放等功能受时间所限未能实现，留作后续个人扩展的方向。整体而言，本项目在合理控制工作量的前提下，全员参与、各有产出，达到了课程对综合训练的预期。</w:t>
      </w:r>
    </w:p>
    <w:p w14:paraId="070D658E">
      <w:pPr>
        <w:spacing w:before="360" w:after="160" w:line="360" w:lineRule="auto"/>
        <w:ind w:firstLine="0"/>
        <w:jc w:val="left"/>
        <w:outlineLvl w:val="0"/>
      </w:pPr>
      <w:r>
        <w:rPr>
          <w:rFonts w:ascii="Times New Roman" w:hAnsi="Times New Roman" w:eastAsia="黑体"/>
          <w:b/>
          <w:sz w:val="48"/>
        </w:rPr>
        <w:t>附录 A  完整代码清单</w:t>
      </w:r>
    </w:p>
    <w:p w14:paraId="0C1D6788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本附录给出走迷宫项目的全部 11 个源文件代码（6 个 .c + 5 个 .h），总计约 550 行。所有代码均符合 C99 标准，仅依赖 C 标准库 + Windows conio.h，不依赖任何第三方图形库。代码统一由队长崔家腾编写，存放于项目目录 `code/` 下。</w:t>
      </w:r>
    </w:p>
    <w:p w14:paraId="2030F07C">
      <w:pPr>
        <w:spacing w:before="200" w:after="80" w:line="360" w:lineRule="auto"/>
        <w:ind w:firstLine="0"/>
        <w:jc w:val="left"/>
        <w:outlineLvl w:val="1"/>
      </w:pPr>
      <w:r>
        <w:rPr>
          <w:rFonts w:ascii="Times New Roman" w:hAnsi="Times New Roman" w:eastAsia="黑体"/>
          <w:b/>
          <w:sz w:val="28"/>
        </w:rPr>
        <w:t>A.1  main.c —— 程序入口与主菜单</w:t>
      </w:r>
    </w:p>
    <w:p w14:paraId="091F61FD">
      <w:pPr>
        <w:pBdr>
          <w:top w:val="single" w:color="BFBFBF" w:sz="4" w:space="1"/>
          <w:left w:val="single" w:color="BFBFBF" w:sz="4" w:space="1"/>
          <w:bottom w:val="single" w:color="BFBFBF" w:sz="4" w:space="1"/>
          <w:right w:val="single" w:color="BFBFBF" w:sz="4" w:space="1"/>
        </w:pBdr>
        <w:shd w:val="clear" w:color="auto" w:fill="F4F4F4"/>
        <w:spacing w:before="40" w:after="120" w:line="240" w:lineRule="auto"/>
        <w:ind w:left="283" w:firstLine="0"/>
      </w:pPr>
      <w:r>
        <w:rPr>
          <w:rFonts w:ascii="Consolas" w:hAnsi="Consolas" w:eastAsia="Consolas"/>
          <w:b w:val="0"/>
          <w:sz w:val="21"/>
        </w:rPr>
        <w:t>/*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* main.c —— 走迷宫游戏 程序入口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* 项目：走迷宫游戏 程序设计综合实践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* 作者：崔家腾（24115248）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*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* 功能：主菜单、难度选择、游戏循环、模块调度。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*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* 程序流程：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*   1. render_init 初始化控制台输出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*   2. 显示主菜单：(1) 生成新迷宫 (2) DFS 求解 (3) BFS 求解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*                  (4) 手动玩 (5) 退出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*   3. 根据选择进入对应流程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*   4. closegraph 退出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*/</w:t>
      </w:r>
      <w:r>
        <w:br w:type="textWrapping"/>
      </w:r>
      <w:r>
        <w:rPr>
          <w:rFonts w:ascii="Consolas" w:hAnsi="Consolas" w:eastAsia="Consolas"/>
          <w:b w:val="0"/>
          <w:sz w:val="21"/>
        </w:rPr>
        <w:t>#include &lt;stdio.h&gt;</w:t>
      </w:r>
      <w:r>
        <w:br w:type="textWrapping"/>
      </w:r>
      <w:r>
        <w:rPr>
          <w:rFonts w:ascii="Consolas" w:hAnsi="Consolas" w:eastAsia="Consolas"/>
          <w:b w:val="0"/>
          <w:sz w:val="21"/>
        </w:rPr>
        <w:t>#include &lt;stdlib.h&gt;</w:t>
      </w:r>
      <w:r>
        <w:br w:type="textWrapping"/>
      </w:r>
      <w:r>
        <w:rPr>
          <w:rFonts w:ascii="Consolas" w:hAnsi="Consolas" w:eastAsia="Consolas"/>
          <w:b w:val="0"/>
          <w:sz w:val="21"/>
        </w:rPr>
        <w:t>#include &lt;time.h&gt;</w:t>
      </w:r>
      <w:r>
        <w:br w:type="textWrapping"/>
      </w:r>
      <w:r>
        <w:rPr>
          <w:rFonts w:ascii="Consolas" w:hAnsi="Consolas" w:eastAsia="Consolas"/>
          <w:b w:val="0"/>
          <w:sz w:val="21"/>
        </w:rPr>
        <w:t>#include &lt;string.h&gt;</w:t>
      </w:r>
      <w:r>
        <w:br w:type="textWrapping"/>
      </w:r>
      <w:r>
        <w:rPr>
          <w:rFonts w:ascii="Consolas" w:hAnsi="Consolas" w:eastAsia="Consolas"/>
          <w:b w:val="0"/>
          <w:sz w:val="21"/>
        </w:rPr>
        <w:t>#include "maze.h"</w:t>
      </w:r>
      <w:r>
        <w:br w:type="textWrapping"/>
      </w:r>
      <w:r>
        <w:rPr>
          <w:rFonts w:ascii="Consolas" w:hAnsi="Consolas" w:eastAsia="Consolas"/>
          <w:b w:val="0"/>
          <w:sz w:val="21"/>
        </w:rPr>
        <w:t>#include "dfs.h"</w:t>
      </w:r>
      <w:r>
        <w:br w:type="textWrapping"/>
      </w:r>
      <w:r>
        <w:rPr>
          <w:rFonts w:ascii="Consolas" w:hAnsi="Consolas" w:eastAsia="Consolas"/>
          <w:b w:val="0"/>
          <w:sz w:val="21"/>
        </w:rPr>
        <w:t>#include "bfs.h"</w:t>
      </w:r>
      <w:r>
        <w:br w:type="textWrapping"/>
      </w:r>
      <w:r>
        <w:rPr>
          <w:rFonts w:ascii="Consolas" w:hAnsi="Consolas" w:eastAsia="Consolas"/>
          <w:b w:val="0"/>
          <w:sz w:val="21"/>
        </w:rPr>
        <w:t>#include "render.h"</w:t>
      </w:r>
      <w:r>
        <w:br w:type="textWrapping"/>
      </w:r>
      <w:r>
        <w:rPr>
          <w:rFonts w:ascii="Consolas" w:hAnsi="Consolas" w:eastAsia="Consolas"/>
          <w:b w:val="0"/>
          <w:sz w:val="21"/>
        </w:rPr>
        <w:t>#include "input.h"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</w:t>
      </w:r>
      <w:r>
        <w:br w:type="textWrapping"/>
      </w:r>
      <w:r>
        <w:rPr>
          <w:rFonts w:ascii="Consolas" w:hAnsi="Consolas" w:eastAsia="Consolas"/>
          <w:b w:val="0"/>
          <w:sz w:val="21"/>
        </w:rPr>
        <w:t>/* 玩家手动走迷宫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* 渲染玩家位置的策略（控制台版）：先把当前格临时改为 5（玩家标记），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* render_maze 渲染后立即恢复原值，避免污染 maze 数组。*/</w:t>
      </w:r>
      <w:r>
        <w:br w:type="textWrapping"/>
      </w:r>
      <w:r>
        <w:rPr>
          <w:rFonts w:ascii="Consolas" w:hAnsi="Consolas" w:eastAsia="Consolas"/>
          <w:b w:val="0"/>
          <w:sz w:val="21"/>
        </w:rPr>
        <w:t>static void play_manual(void)</w:t>
      </w:r>
      <w:r>
        <w:br w:type="textWrapping"/>
      </w:r>
      <w:r>
        <w:rPr>
          <w:rFonts w:ascii="Consolas" w:hAnsi="Consolas" w:eastAsia="Consolas"/>
          <w:b w:val="0"/>
          <w:sz w:val="21"/>
        </w:rPr>
        <w:t>{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int pr = sr, pc = sc;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int nr, nc, k, saved;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char msg[64];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strcpy(msg, "方向键移动 / Esc 返回主菜单");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while (1) {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saved = maze[pr][pc];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maze[pr][pc] = 5;            /* 临时标记玩家位置 */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render_maze();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render_msg(msg);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maze[pr][pc] = saved;        /* 立即恢复原值 */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k = wait_key();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nr = pr; nc = pc;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if      (k == K_UP)    nr--;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else if (k == K_DOWN)  nr++;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else if (k == K_LEFT)  nc--;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else if (k == K_RIGHT) nc++;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else if (k == K_ESC)   return;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else continue;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if (nr &lt; 0 || nr &gt;= N) continue;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if (nc &lt; 0 || nc &gt;= N) continue;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if (maze[nr][nc] == 1) continue;        /* 撞墙不动 */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pr = nr; pc = nc;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if (pr == tr &amp;&amp; pc == tc) {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    strcpy(msg, "到达终点！按任意键返回主菜单");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    saved = maze[pr][pc];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    maze[pr][pc] = 5;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    render_maze();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    render_msg(msg);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    maze[pr][pc] = saved;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    wait_key();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    return;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}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}</w:t>
      </w:r>
      <w:r>
        <w:br w:type="textWrapping"/>
      </w:r>
      <w:r>
        <w:rPr>
          <w:rFonts w:ascii="Consolas" w:hAnsi="Consolas" w:eastAsia="Consolas"/>
          <w:b w:val="0"/>
          <w:sz w:val="21"/>
        </w:rPr>
        <w:t>}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</w:t>
      </w:r>
      <w:r>
        <w:br w:type="textWrapping"/>
      </w:r>
      <w:r>
        <w:rPr>
          <w:rFonts w:ascii="Consolas" w:hAnsi="Consolas" w:eastAsia="Consolas"/>
          <w:b w:val="0"/>
          <w:sz w:val="21"/>
        </w:rPr>
        <w:t>/* 选难度并生成迷宫 */</w:t>
      </w:r>
      <w:r>
        <w:br w:type="textWrapping"/>
      </w:r>
      <w:r>
        <w:rPr>
          <w:rFonts w:ascii="Consolas" w:hAnsi="Consolas" w:eastAsia="Consolas"/>
          <w:b w:val="0"/>
          <w:sz w:val="21"/>
        </w:rPr>
        <w:t>static int choose_level(void)</w:t>
      </w:r>
      <w:r>
        <w:br w:type="textWrapping"/>
      </w:r>
      <w:r>
        <w:rPr>
          <w:rFonts w:ascii="Consolas" w:hAnsi="Consolas" w:eastAsia="Consolas"/>
          <w:b w:val="0"/>
          <w:sz w:val="21"/>
        </w:rPr>
        <w:t>{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const char* opts[] = {"小 (11x11)", "中 (21x21)", "大 (31x31)", "返回"};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int sizes[] = {11, 21, 31, 0};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int sel = 0, k;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while (1) {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render_menu_level(opts, 4, sel);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k = wait_key();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if      (k == K_UP)    sel = (sel + 3) % 4;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else if (k == K_DOWN)  sel = (sel + 1) % 4;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else if (k == K_ESC)   return 0;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else if (k == K_ENTER) {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    if (sizes[sel] == 0) return 0;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    init_maze(sizes[sel]);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    generate_maze();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    return 1;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}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}</w:t>
      </w:r>
      <w:r>
        <w:br w:type="textWrapping"/>
      </w:r>
      <w:r>
        <w:rPr>
          <w:rFonts w:ascii="Consolas" w:hAnsi="Consolas" w:eastAsia="Consolas"/>
          <w:b w:val="0"/>
          <w:sz w:val="21"/>
        </w:rPr>
        <w:t>}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</w:t>
      </w:r>
      <w:r>
        <w:br w:type="textWrapping"/>
      </w:r>
      <w:r>
        <w:rPr>
          <w:rFonts w:ascii="Consolas" w:hAnsi="Consolas" w:eastAsia="Consolas"/>
          <w:b w:val="0"/>
          <w:sz w:val="21"/>
        </w:rPr>
        <w:t>/* 主菜单 */</w:t>
      </w:r>
      <w:r>
        <w:br w:type="textWrapping"/>
      </w:r>
      <w:r>
        <w:rPr>
          <w:rFonts w:ascii="Consolas" w:hAnsi="Consolas" w:eastAsia="Consolas"/>
          <w:b w:val="0"/>
          <w:sz w:val="21"/>
        </w:rPr>
        <w:t>static void main_menu(void)</w:t>
      </w:r>
      <w:r>
        <w:br w:type="textWrapping"/>
      </w:r>
      <w:r>
        <w:rPr>
          <w:rFonts w:ascii="Consolas" w:hAnsi="Consolas" w:eastAsia="Consolas"/>
          <w:b w:val="0"/>
          <w:sz w:val="21"/>
        </w:rPr>
        <w:t>{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const char* opts[] = {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"1. 生成新迷宫",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"2. DFS 自动求解",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"3. BFS 自动求解",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"4. 手动玩",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"5. 退出"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};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int sel = 0, k, len;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while (1) {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render_menu_main(opts, 5, sel);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k = wait_key();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if      (k == K_UP)    sel = (sel + 4) % 5;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else if (k == K_DOWN)  sel = (sel + 1) % 5;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else if (k == K_Q)     return;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else if (k == K_ENTER) {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    if (sel == 0) { choose_level(); }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    else if (sel == 4) { return; }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    else {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        if (N == 0) continue;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        reset_path();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        if (sel == 1) {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            len = dfs_solve();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            render_maze();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            render_status("DFS", dfs_expanded, len);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            wait_key();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        } else if (sel == 2) {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            len = bfs_solve();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            render_maze();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            render_status("BFS", bfs_expanded, len);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            wait_key();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        } else if (sel == 3) {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            play_manual();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        }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    }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}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}</w:t>
      </w:r>
      <w:r>
        <w:br w:type="textWrapping"/>
      </w:r>
      <w:r>
        <w:rPr>
          <w:rFonts w:ascii="Consolas" w:hAnsi="Consolas" w:eastAsia="Consolas"/>
          <w:b w:val="0"/>
          <w:sz w:val="21"/>
        </w:rPr>
        <w:t>}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</w:t>
      </w:r>
      <w:r>
        <w:br w:type="textWrapping"/>
      </w:r>
      <w:r>
        <w:rPr>
          <w:rFonts w:ascii="Consolas" w:hAnsi="Consolas" w:eastAsia="Consolas"/>
          <w:b w:val="0"/>
          <w:sz w:val="21"/>
        </w:rPr>
        <w:t>int main(void)</w:t>
      </w:r>
      <w:r>
        <w:br w:type="textWrapping"/>
      </w:r>
      <w:r>
        <w:rPr>
          <w:rFonts w:ascii="Consolas" w:hAnsi="Consolas" w:eastAsia="Consolas"/>
          <w:b w:val="0"/>
          <w:sz w:val="21"/>
        </w:rPr>
        <w:t>{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srand((unsigned)time(NULL));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render_init();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main_menu();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render_close();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return 0;</w:t>
      </w:r>
      <w:r>
        <w:br w:type="textWrapping"/>
      </w:r>
      <w:r>
        <w:rPr>
          <w:rFonts w:ascii="Consolas" w:hAnsi="Consolas" w:eastAsia="Consolas"/>
          <w:b w:val="0"/>
          <w:sz w:val="21"/>
        </w:rPr>
        <w:t>}</w:t>
      </w:r>
    </w:p>
    <w:p w14:paraId="3C9DE33A">
      <w:pPr>
        <w:spacing w:before="200" w:after="80" w:line="360" w:lineRule="auto"/>
        <w:ind w:firstLine="0"/>
        <w:jc w:val="left"/>
        <w:outlineLvl w:val="1"/>
      </w:pPr>
      <w:r>
        <w:rPr>
          <w:rFonts w:ascii="Times New Roman" w:hAnsi="Times New Roman" w:eastAsia="黑体"/>
          <w:b/>
          <w:sz w:val="28"/>
        </w:rPr>
        <w:t>A.2  maze.h</w:t>
      </w:r>
    </w:p>
    <w:p w14:paraId="6F5DA54C">
      <w:pPr>
        <w:pBdr>
          <w:top w:val="single" w:color="BFBFBF" w:sz="4" w:space="1"/>
          <w:left w:val="single" w:color="BFBFBF" w:sz="4" w:space="1"/>
          <w:bottom w:val="single" w:color="BFBFBF" w:sz="4" w:space="1"/>
          <w:right w:val="single" w:color="BFBFBF" w:sz="4" w:space="1"/>
        </w:pBdr>
        <w:shd w:val="clear" w:color="auto" w:fill="F4F4F4"/>
        <w:spacing w:before="40" w:after="120" w:line="240" w:lineRule="auto"/>
        <w:ind w:left="283" w:firstLine="0"/>
      </w:pPr>
      <w:r>
        <w:rPr>
          <w:rFonts w:ascii="Consolas" w:hAnsi="Consolas" w:eastAsia="Consolas"/>
          <w:b w:val="0"/>
          <w:sz w:val="21"/>
        </w:rPr>
        <w:t>/*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* maze.h —— 迷宫数据结构与生成算法接口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* 项目：走迷宫游戏 程序设计综合实践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* 作者：崔家腾（24115248）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*/</w:t>
      </w:r>
      <w:r>
        <w:br w:type="textWrapping"/>
      </w:r>
      <w:r>
        <w:rPr>
          <w:rFonts w:ascii="Consolas" w:hAnsi="Consolas" w:eastAsia="Consolas"/>
          <w:b w:val="0"/>
          <w:sz w:val="21"/>
        </w:rPr>
        <w:t>#ifndef MAZE_H</w:t>
      </w:r>
      <w:r>
        <w:br w:type="textWrapping"/>
      </w:r>
      <w:r>
        <w:rPr>
          <w:rFonts w:ascii="Consolas" w:hAnsi="Consolas" w:eastAsia="Consolas"/>
          <w:b w:val="0"/>
          <w:sz w:val="21"/>
        </w:rPr>
        <w:t>#define MAZE_H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</w:t>
      </w:r>
      <w:r>
        <w:br w:type="textWrapping"/>
      </w:r>
      <w:r>
        <w:rPr>
          <w:rFonts w:ascii="Consolas" w:hAnsi="Consolas" w:eastAsia="Consolas"/>
          <w:b w:val="0"/>
          <w:sz w:val="21"/>
        </w:rPr>
        <w:t>#define MAX_N 35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</w:t>
      </w:r>
      <w:r>
        <w:br w:type="textWrapping"/>
      </w:r>
      <w:r>
        <w:rPr>
          <w:rFonts w:ascii="Consolas" w:hAnsi="Consolas" w:eastAsia="Consolas"/>
          <w:b w:val="0"/>
          <w:sz w:val="21"/>
        </w:rPr>
        <w:t>/* 迷宫格值约定：0=通路 1=墙 2=起点 3=终点 4=路径标记 */</w:t>
      </w:r>
      <w:r>
        <w:br w:type="textWrapping"/>
      </w:r>
      <w:r>
        <w:rPr>
          <w:rFonts w:ascii="Consolas" w:hAnsi="Consolas" w:eastAsia="Consolas"/>
          <w:b w:val="0"/>
          <w:sz w:val="21"/>
        </w:rPr>
        <w:t>extern int maze[MAX_N][MAX_N];</w:t>
      </w:r>
      <w:r>
        <w:br w:type="textWrapping"/>
      </w:r>
      <w:r>
        <w:rPr>
          <w:rFonts w:ascii="Consolas" w:hAnsi="Consolas" w:eastAsia="Consolas"/>
          <w:b w:val="0"/>
          <w:sz w:val="21"/>
        </w:rPr>
        <w:t>extern int N;                  /* 当前迷宫边长（11/21/31）*/</w:t>
      </w:r>
      <w:r>
        <w:br w:type="textWrapping"/>
      </w:r>
      <w:r>
        <w:rPr>
          <w:rFonts w:ascii="Consolas" w:hAnsi="Consolas" w:eastAsia="Consolas"/>
          <w:b w:val="0"/>
          <w:sz w:val="21"/>
        </w:rPr>
        <w:t>extern int sr, sc;             /* 起点坐标 */</w:t>
      </w:r>
      <w:r>
        <w:br w:type="textWrapping"/>
      </w:r>
      <w:r>
        <w:rPr>
          <w:rFonts w:ascii="Consolas" w:hAnsi="Consolas" w:eastAsia="Consolas"/>
          <w:b w:val="0"/>
          <w:sz w:val="21"/>
        </w:rPr>
        <w:t>extern int tr, tc;             /* 终点坐标 */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</w:t>
      </w:r>
      <w:r>
        <w:br w:type="textWrapping"/>
      </w:r>
      <w:r>
        <w:rPr>
          <w:rFonts w:ascii="Consolas" w:hAnsi="Consolas" w:eastAsia="Consolas"/>
          <w:b w:val="0"/>
          <w:sz w:val="21"/>
        </w:rPr>
        <w:t>void init_maze(int n);         /* 设置 N 与起终点 */</w:t>
      </w:r>
      <w:r>
        <w:br w:type="textWrapping"/>
      </w:r>
      <w:r>
        <w:rPr>
          <w:rFonts w:ascii="Consolas" w:hAnsi="Consolas" w:eastAsia="Consolas"/>
          <w:b w:val="0"/>
          <w:sz w:val="21"/>
        </w:rPr>
        <w:t>void reset_path(void);         /* 把所有 4(路径标记) 改回 0(通路) */</w:t>
      </w:r>
      <w:r>
        <w:br w:type="textWrapping"/>
      </w:r>
      <w:r>
        <w:rPr>
          <w:rFonts w:ascii="Consolas" w:hAnsi="Consolas" w:eastAsia="Consolas"/>
          <w:b w:val="0"/>
          <w:sz w:val="21"/>
        </w:rPr>
        <w:t>void generate_maze(void);      /* 递归回溯生成 */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</w:t>
      </w:r>
      <w:r>
        <w:br w:type="textWrapping"/>
      </w:r>
      <w:r>
        <w:rPr>
          <w:rFonts w:ascii="Consolas" w:hAnsi="Consolas" w:eastAsia="Consolas"/>
          <w:b w:val="0"/>
          <w:sz w:val="21"/>
        </w:rPr>
        <w:t>#endif</w:t>
      </w:r>
    </w:p>
    <w:p w14:paraId="41B69FC1">
      <w:pPr>
        <w:spacing w:before="200" w:after="80" w:line="360" w:lineRule="auto"/>
        <w:ind w:firstLine="0"/>
        <w:jc w:val="left"/>
        <w:outlineLvl w:val="1"/>
      </w:pPr>
      <w:r>
        <w:rPr>
          <w:rFonts w:ascii="Times New Roman" w:hAnsi="Times New Roman" w:eastAsia="黑体"/>
          <w:b/>
          <w:sz w:val="28"/>
        </w:rPr>
        <w:t>A.3  maze.c —— 迷宫数据结构与递归回溯生成</w:t>
      </w:r>
    </w:p>
    <w:p w14:paraId="6BFCEE44">
      <w:pPr>
        <w:pBdr>
          <w:top w:val="single" w:color="BFBFBF" w:sz="4" w:space="1"/>
          <w:left w:val="single" w:color="BFBFBF" w:sz="4" w:space="1"/>
          <w:bottom w:val="single" w:color="BFBFBF" w:sz="4" w:space="1"/>
          <w:right w:val="single" w:color="BFBFBF" w:sz="4" w:space="1"/>
        </w:pBdr>
        <w:shd w:val="clear" w:color="auto" w:fill="F4F4F4"/>
        <w:spacing w:before="40" w:after="120" w:line="240" w:lineRule="auto"/>
        <w:ind w:left="283" w:firstLine="0"/>
      </w:pPr>
      <w:r>
        <w:rPr>
          <w:rFonts w:ascii="Consolas" w:hAnsi="Consolas" w:eastAsia="Consolas"/>
          <w:b w:val="0"/>
          <w:sz w:val="21"/>
        </w:rPr>
        <w:t>/*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* maze.c —— 迷宫数据结构 + 递归回溯生成算法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* 项目：走迷宫游戏 程序设计综合实践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* 作者：崔家腾（24115248）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*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* 核心思想：把整个迷宫先填满墙(1)，从起点 (1,1) 出发，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* 随机化四个方向的顺序，每次往「两步远」的格子打通，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* 中间那格也变为通路。走不通时回溯。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*/</w:t>
      </w:r>
      <w:r>
        <w:br w:type="textWrapping"/>
      </w:r>
      <w:r>
        <w:rPr>
          <w:rFonts w:ascii="Consolas" w:hAnsi="Consolas" w:eastAsia="Consolas"/>
          <w:b w:val="0"/>
          <w:sz w:val="21"/>
        </w:rPr>
        <w:t>#include "maze.h"</w:t>
      </w:r>
      <w:r>
        <w:br w:type="textWrapping"/>
      </w:r>
      <w:r>
        <w:rPr>
          <w:rFonts w:ascii="Consolas" w:hAnsi="Consolas" w:eastAsia="Consolas"/>
          <w:b w:val="0"/>
          <w:sz w:val="21"/>
        </w:rPr>
        <w:t>#include &lt;stdlib.h&gt;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</w:t>
      </w:r>
      <w:r>
        <w:br w:type="textWrapping"/>
      </w:r>
      <w:r>
        <w:rPr>
          <w:rFonts w:ascii="Consolas" w:hAnsi="Consolas" w:eastAsia="Consolas"/>
          <w:b w:val="0"/>
          <w:sz w:val="21"/>
        </w:rPr>
        <w:t>int maze[MAX_N][MAX_N];</w:t>
      </w:r>
      <w:r>
        <w:br w:type="textWrapping"/>
      </w:r>
      <w:r>
        <w:rPr>
          <w:rFonts w:ascii="Consolas" w:hAnsi="Consolas" w:eastAsia="Consolas"/>
          <w:b w:val="0"/>
          <w:sz w:val="21"/>
        </w:rPr>
        <w:t>int N = 0;</w:t>
      </w:r>
      <w:r>
        <w:br w:type="textWrapping"/>
      </w:r>
      <w:r>
        <w:rPr>
          <w:rFonts w:ascii="Consolas" w:hAnsi="Consolas" w:eastAsia="Consolas"/>
          <w:b w:val="0"/>
          <w:sz w:val="21"/>
        </w:rPr>
        <w:t>int sr = 1, sc = 1;</w:t>
      </w:r>
      <w:r>
        <w:br w:type="textWrapping"/>
      </w:r>
      <w:r>
        <w:rPr>
          <w:rFonts w:ascii="Consolas" w:hAnsi="Consolas" w:eastAsia="Consolas"/>
          <w:b w:val="0"/>
          <w:sz w:val="21"/>
        </w:rPr>
        <w:t>int tr = 0, tc = 0;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</w:t>
      </w:r>
      <w:r>
        <w:br w:type="textWrapping"/>
      </w:r>
      <w:r>
        <w:rPr>
          <w:rFonts w:ascii="Consolas" w:hAnsi="Consolas" w:eastAsia="Consolas"/>
          <w:b w:val="0"/>
          <w:sz w:val="21"/>
        </w:rPr>
        <w:t>/* 跳两步：方向向量（行偏移、列偏移）*/</w:t>
      </w:r>
      <w:r>
        <w:br w:type="textWrapping"/>
      </w:r>
      <w:r>
        <w:rPr>
          <w:rFonts w:ascii="Consolas" w:hAnsi="Consolas" w:eastAsia="Consolas"/>
          <w:b w:val="0"/>
          <w:sz w:val="21"/>
        </w:rPr>
        <w:t>static int dr[4] = {-2, 2, 0, 0};</w:t>
      </w:r>
      <w:r>
        <w:br w:type="textWrapping"/>
      </w:r>
      <w:r>
        <w:rPr>
          <w:rFonts w:ascii="Consolas" w:hAnsi="Consolas" w:eastAsia="Consolas"/>
          <w:b w:val="0"/>
          <w:sz w:val="21"/>
        </w:rPr>
        <w:t>static int dc[4] = {0, 0, -2, 2};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</w:t>
      </w:r>
      <w:r>
        <w:br w:type="textWrapping"/>
      </w:r>
      <w:r>
        <w:rPr>
          <w:rFonts w:ascii="Consolas" w:hAnsi="Consolas" w:eastAsia="Consolas"/>
          <w:b w:val="0"/>
          <w:sz w:val="21"/>
        </w:rPr>
        <w:t>void init_maze(int n)</w:t>
      </w:r>
      <w:r>
        <w:br w:type="textWrapping"/>
      </w:r>
      <w:r>
        <w:rPr>
          <w:rFonts w:ascii="Consolas" w:hAnsi="Consolas" w:eastAsia="Consolas"/>
          <w:b w:val="0"/>
          <w:sz w:val="21"/>
        </w:rPr>
        <w:t>{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N = n;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sr = 1; sc = 1;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tr = N - 2; tc = N - 2;</w:t>
      </w:r>
      <w:r>
        <w:br w:type="textWrapping"/>
      </w:r>
      <w:r>
        <w:rPr>
          <w:rFonts w:ascii="Consolas" w:hAnsi="Consolas" w:eastAsia="Consolas"/>
          <w:b w:val="0"/>
          <w:sz w:val="21"/>
        </w:rPr>
        <w:t>}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</w:t>
      </w:r>
      <w:r>
        <w:br w:type="textWrapping"/>
      </w:r>
      <w:r>
        <w:rPr>
          <w:rFonts w:ascii="Consolas" w:hAnsi="Consolas" w:eastAsia="Consolas"/>
          <w:b w:val="0"/>
          <w:sz w:val="21"/>
        </w:rPr>
        <w:t>void reset_path(void)</w:t>
      </w:r>
      <w:r>
        <w:br w:type="textWrapping"/>
      </w:r>
      <w:r>
        <w:rPr>
          <w:rFonts w:ascii="Consolas" w:hAnsi="Consolas" w:eastAsia="Consolas"/>
          <w:b w:val="0"/>
          <w:sz w:val="21"/>
        </w:rPr>
        <w:t>{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int r, c;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for (r = 0; r &lt; N; r++)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for (c = 0; c &lt; N; c++)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    if (maze[r][c] == 4) maze[r][c] = 0;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maze[sr][sc] = 2;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maze[tr][tc] = 3;</w:t>
      </w:r>
      <w:r>
        <w:br w:type="textWrapping"/>
      </w:r>
      <w:r>
        <w:rPr>
          <w:rFonts w:ascii="Consolas" w:hAnsi="Consolas" w:eastAsia="Consolas"/>
          <w:b w:val="0"/>
          <w:sz w:val="21"/>
        </w:rPr>
        <w:t>}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</w:t>
      </w:r>
      <w:r>
        <w:br w:type="textWrapping"/>
      </w:r>
      <w:r>
        <w:rPr>
          <w:rFonts w:ascii="Consolas" w:hAnsi="Consolas" w:eastAsia="Consolas"/>
          <w:b w:val="0"/>
          <w:sz w:val="21"/>
        </w:rPr>
        <w:t>/* Fisher-Yates 洗牌：把方向数组随机打乱 */</w:t>
      </w:r>
      <w:r>
        <w:br w:type="textWrapping"/>
      </w:r>
      <w:r>
        <w:rPr>
          <w:rFonts w:ascii="Consolas" w:hAnsi="Consolas" w:eastAsia="Consolas"/>
          <w:b w:val="0"/>
          <w:sz w:val="21"/>
        </w:rPr>
        <w:t>static void shuffle4(int a[4])</w:t>
      </w:r>
      <w:r>
        <w:br w:type="textWrapping"/>
      </w:r>
      <w:r>
        <w:rPr>
          <w:rFonts w:ascii="Consolas" w:hAnsi="Consolas" w:eastAsia="Consolas"/>
          <w:b w:val="0"/>
          <w:sz w:val="21"/>
        </w:rPr>
        <w:t>{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int i, j, t;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for (i = 3; i &gt; 0; i--) {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j = rand() % (i + 1);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t = a[i]; a[i] = a[j]; a[j] = t;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}</w:t>
      </w:r>
      <w:r>
        <w:br w:type="textWrapping"/>
      </w:r>
      <w:r>
        <w:rPr>
          <w:rFonts w:ascii="Consolas" w:hAnsi="Consolas" w:eastAsia="Consolas"/>
          <w:b w:val="0"/>
          <w:sz w:val="21"/>
        </w:rPr>
        <w:t>}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</w:t>
      </w:r>
      <w:r>
        <w:br w:type="textWrapping"/>
      </w:r>
      <w:r>
        <w:rPr>
          <w:rFonts w:ascii="Consolas" w:hAnsi="Consolas" w:eastAsia="Consolas"/>
          <w:b w:val="0"/>
          <w:sz w:val="21"/>
        </w:rPr>
        <w:t>/* 递归回溯打通迷宫 */</w:t>
      </w:r>
      <w:r>
        <w:br w:type="textWrapping"/>
      </w:r>
      <w:r>
        <w:rPr>
          <w:rFonts w:ascii="Consolas" w:hAnsi="Consolas" w:eastAsia="Consolas"/>
          <w:b w:val="0"/>
          <w:sz w:val="21"/>
        </w:rPr>
        <w:t>static void carve(int r, int c)</w:t>
      </w:r>
      <w:r>
        <w:br w:type="textWrapping"/>
      </w:r>
      <w:r>
        <w:rPr>
          <w:rFonts w:ascii="Consolas" w:hAnsi="Consolas" w:eastAsia="Consolas"/>
          <w:b w:val="0"/>
          <w:sz w:val="21"/>
        </w:rPr>
        <w:t>{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int order[4] = {0, 1, 2, 3};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int i, d, nr, nc;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maze[r][c] = 0;            /* 当前格打通 */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shuffle4(order);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for (i = 0; i &lt; 4; i++) {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d = order[i];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nr = r + dr[d];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nc = c + dc[d];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/* 边界：保证 nr/nc 不超过 [1, N-2] 区间 */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if (nr &lt;= 0 || nr &gt;= N - 1) continue;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if (nc &lt;= 0 || nc &gt;= N - 1) continue;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if (maze[nr][nc] == 1) {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    maze[r + dr[d] / 2][c + dc[d] / 2] = 0;   /* 打通中间格 */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    carve(nr, nc);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}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}</w:t>
      </w:r>
      <w:r>
        <w:br w:type="textWrapping"/>
      </w:r>
      <w:r>
        <w:rPr>
          <w:rFonts w:ascii="Consolas" w:hAnsi="Consolas" w:eastAsia="Consolas"/>
          <w:b w:val="0"/>
          <w:sz w:val="21"/>
        </w:rPr>
        <w:t>}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</w:t>
      </w:r>
      <w:r>
        <w:br w:type="textWrapping"/>
      </w:r>
      <w:r>
        <w:rPr>
          <w:rFonts w:ascii="Consolas" w:hAnsi="Consolas" w:eastAsia="Consolas"/>
          <w:b w:val="0"/>
          <w:sz w:val="21"/>
        </w:rPr>
        <w:t>void generate_maze(void)</w:t>
      </w:r>
      <w:r>
        <w:br w:type="textWrapping"/>
      </w:r>
      <w:r>
        <w:rPr>
          <w:rFonts w:ascii="Consolas" w:hAnsi="Consolas" w:eastAsia="Consolas"/>
          <w:b w:val="0"/>
          <w:sz w:val="21"/>
        </w:rPr>
        <w:t>{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int r, c;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/* 全部回填为墙 */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for (r = 0; r &lt; N; r++)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for (c = 0; c &lt; N; c++)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    maze[r][c] = 1;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carve(1, 1);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/* 标记起终点（覆盖 carve 留下的 0）*/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maze[sr][sc] = 2;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maze[tr][tc] = 3;</w:t>
      </w:r>
      <w:r>
        <w:br w:type="textWrapping"/>
      </w:r>
      <w:r>
        <w:rPr>
          <w:rFonts w:ascii="Consolas" w:hAnsi="Consolas" w:eastAsia="Consolas"/>
          <w:b w:val="0"/>
          <w:sz w:val="21"/>
        </w:rPr>
        <w:t>}</w:t>
      </w:r>
    </w:p>
    <w:p w14:paraId="7CD3232A">
      <w:pPr>
        <w:spacing w:before="200" w:after="80" w:line="360" w:lineRule="auto"/>
        <w:ind w:firstLine="0"/>
        <w:jc w:val="left"/>
        <w:outlineLvl w:val="1"/>
      </w:pPr>
      <w:r>
        <w:rPr>
          <w:rFonts w:ascii="Times New Roman" w:hAnsi="Times New Roman" w:eastAsia="黑体"/>
          <w:b/>
          <w:sz w:val="28"/>
        </w:rPr>
        <w:t>A.4  dfs.h</w:t>
      </w:r>
    </w:p>
    <w:p w14:paraId="2E60FD6B">
      <w:pPr>
        <w:pBdr>
          <w:top w:val="single" w:color="BFBFBF" w:sz="4" w:space="1"/>
          <w:left w:val="single" w:color="BFBFBF" w:sz="4" w:space="1"/>
          <w:bottom w:val="single" w:color="BFBFBF" w:sz="4" w:space="1"/>
          <w:right w:val="single" w:color="BFBFBF" w:sz="4" w:space="1"/>
        </w:pBdr>
        <w:shd w:val="clear" w:color="auto" w:fill="F4F4F4"/>
        <w:spacing w:before="40" w:after="120" w:line="240" w:lineRule="auto"/>
        <w:ind w:left="283" w:firstLine="0"/>
      </w:pPr>
      <w:r>
        <w:rPr>
          <w:rFonts w:ascii="Consolas" w:hAnsi="Consolas" w:eastAsia="Consolas"/>
          <w:b w:val="0"/>
          <w:sz w:val="21"/>
        </w:rPr>
        <w:t>/*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* dfs.h —— DFS 深度优先求解接口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* 项目：走迷宫游戏 程序设计综合实践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* 作者：崔家腾（24115248）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*/</w:t>
      </w:r>
      <w:r>
        <w:br w:type="textWrapping"/>
      </w:r>
      <w:r>
        <w:rPr>
          <w:rFonts w:ascii="Consolas" w:hAnsi="Consolas" w:eastAsia="Consolas"/>
          <w:b w:val="0"/>
          <w:sz w:val="21"/>
        </w:rPr>
        <w:t>#ifndef DFS_H</w:t>
      </w:r>
      <w:r>
        <w:br w:type="textWrapping"/>
      </w:r>
      <w:r>
        <w:rPr>
          <w:rFonts w:ascii="Consolas" w:hAnsi="Consolas" w:eastAsia="Consolas"/>
          <w:b w:val="0"/>
          <w:sz w:val="21"/>
        </w:rPr>
        <w:t>#define DFS_H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</w:t>
      </w:r>
      <w:r>
        <w:br w:type="textWrapping"/>
      </w:r>
      <w:r>
        <w:rPr>
          <w:rFonts w:ascii="Consolas" w:hAnsi="Consolas" w:eastAsia="Consolas"/>
          <w:b w:val="0"/>
          <w:sz w:val="21"/>
        </w:rPr>
        <w:t>extern int dfs_expanded;       /* DFS 扩展节点数（统计用）*/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</w:t>
      </w:r>
      <w:r>
        <w:br w:type="textWrapping"/>
      </w:r>
      <w:r>
        <w:rPr>
          <w:rFonts w:ascii="Consolas" w:hAnsi="Consolas" w:eastAsia="Consolas"/>
          <w:b w:val="0"/>
          <w:sz w:val="21"/>
        </w:rPr>
        <w:t>/* 求解：找到一条从起点到终点的可行路径，标记到 maze 中(值=4)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* 返回：找到的路径步数；-1 表示不可达 */</w:t>
      </w:r>
      <w:r>
        <w:br w:type="textWrapping"/>
      </w:r>
      <w:r>
        <w:rPr>
          <w:rFonts w:ascii="Consolas" w:hAnsi="Consolas" w:eastAsia="Consolas"/>
          <w:b w:val="0"/>
          <w:sz w:val="21"/>
        </w:rPr>
        <w:t>int dfs_solve(void);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</w:t>
      </w:r>
      <w:r>
        <w:br w:type="textWrapping"/>
      </w:r>
      <w:r>
        <w:rPr>
          <w:rFonts w:ascii="Consolas" w:hAnsi="Consolas" w:eastAsia="Consolas"/>
          <w:b w:val="0"/>
          <w:sz w:val="21"/>
        </w:rPr>
        <w:t>#endif</w:t>
      </w:r>
    </w:p>
    <w:p w14:paraId="5380BD57">
      <w:pPr>
        <w:spacing w:before="200" w:after="80" w:line="360" w:lineRule="auto"/>
        <w:ind w:firstLine="0"/>
        <w:jc w:val="left"/>
        <w:outlineLvl w:val="1"/>
      </w:pPr>
      <w:r>
        <w:rPr>
          <w:rFonts w:ascii="Times New Roman" w:hAnsi="Times New Roman" w:eastAsia="黑体"/>
          <w:b/>
          <w:sz w:val="28"/>
        </w:rPr>
        <w:t>A.5  dfs.c —— DFS 深度优先求解</w:t>
      </w:r>
    </w:p>
    <w:p w14:paraId="0C348BD3">
      <w:pPr>
        <w:pBdr>
          <w:top w:val="single" w:color="BFBFBF" w:sz="4" w:space="1"/>
          <w:left w:val="single" w:color="BFBFBF" w:sz="4" w:space="1"/>
          <w:bottom w:val="single" w:color="BFBFBF" w:sz="4" w:space="1"/>
          <w:right w:val="single" w:color="BFBFBF" w:sz="4" w:space="1"/>
        </w:pBdr>
        <w:shd w:val="clear" w:color="auto" w:fill="F4F4F4"/>
        <w:spacing w:before="40" w:after="120" w:line="240" w:lineRule="auto"/>
        <w:ind w:left="283" w:firstLine="0"/>
      </w:pPr>
      <w:r>
        <w:rPr>
          <w:rFonts w:ascii="Consolas" w:hAnsi="Consolas" w:eastAsia="Consolas"/>
          <w:b w:val="0"/>
          <w:sz w:val="21"/>
        </w:rPr>
        <w:t>/*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* dfs.c —— DFS 深度优先求解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* 项目：走迷宫游戏 程序设计综合实践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* 作者：崔家腾（24115248）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*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* 算法思路：从起点出发，沿一个方向走到底；走不通就回退一步换方向。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* 用 visited[][] 防止走回头路。找到终点时通过递归返回值传出成功信号，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* 并在回溯过程中把沿途格子标记为 4(路径)。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*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* 注意：本实现回溯时不重置 visited（只需找一条路）。如要找所有路径，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* 必须在回溯时把当前格子的 visited 重置回 0。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*/</w:t>
      </w:r>
      <w:r>
        <w:br w:type="textWrapping"/>
      </w:r>
      <w:r>
        <w:rPr>
          <w:rFonts w:ascii="Consolas" w:hAnsi="Consolas" w:eastAsia="Consolas"/>
          <w:b w:val="0"/>
          <w:sz w:val="21"/>
        </w:rPr>
        <w:t>#include "maze.h"</w:t>
      </w:r>
      <w:r>
        <w:br w:type="textWrapping"/>
      </w:r>
      <w:r>
        <w:rPr>
          <w:rFonts w:ascii="Consolas" w:hAnsi="Consolas" w:eastAsia="Consolas"/>
          <w:b w:val="0"/>
          <w:sz w:val="21"/>
        </w:rPr>
        <w:t>#include "dfs.h"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</w:t>
      </w:r>
      <w:r>
        <w:br w:type="textWrapping"/>
      </w:r>
      <w:r>
        <w:rPr>
          <w:rFonts w:ascii="Consolas" w:hAnsi="Consolas" w:eastAsia="Consolas"/>
          <w:b w:val="0"/>
          <w:sz w:val="21"/>
        </w:rPr>
        <w:t>int dfs_expanded = 0;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</w:t>
      </w:r>
      <w:r>
        <w:br w:type="textWrapping"/>
      </w:r>
      <w:r>
        <w:rPr>
          <w:rFonts w:ascii="Consolas" w:hAnsi="Consolas" w:eastAsia="Consolas"/>
          <w:b w:val="0"/>
          <w:sz w:val="21"/>
        </w:rPr>
        <w:t>static int visited[MAX_N][MAX_N];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</w:t>
      </w:r>
      <w:r>
        <w:br w:type="textWrapping"/>
      </w:r>
      <w:r>
        <w:rPr>
          <w:rFonts w:ascii="Consolas" w:hAnsi="Consolas" w:eastAsia="Consolas"/>
          <w:b w:val="0"/>
          <w:sz w:val="21"/>
        </w:rPr>
        <w:t>/* 四方向向量（上下左右）*/</w:t>
      </w:r>
      <w:r>
        <w:br w:type="textWrapping"/>
      </w:r>
      <w:r>
        <w:rPr>
          <w:rFonts w:ascii="Consolas" w:hAnsi="Consolas" w:eastAsia="Consolas"/>
          <w:b w:val="0"/>
          <w:sz w:val="21"/>
        </w:rPr>
        <w:t>static int dr[4] = {-1, 1, 0, 0};</w:t>
      </w:r>
      <w:r>
        <w:br w:type="textWrapping"/>
      </w:r>
      <w:r>
        <w:rPr>
          <w:rFonts w:ascii="Consolas" w:hAnsi="Consolas" w:eastAsia="Consolas"/>
          <w:b w:val="0"/>
          <w:sz w:val="21"/>
        </w:rPr>
        <w:t>static int dc[4] = {0, 0, -1, 1};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</w:t>
      </w:r>
      <w:r>
        <w:br w:type="textWrapping"/>
      </w:r>
      <w:r>
        <w:rPr>
          <w:rFonts w:ascii="Consolas" w:hAnsi="Consolas" w:eastAsia="Consolas"/>
          <w:b w:val="0"/>
          <w:sz w:val="21"/>
        </w:rPr>
        <w:t>/* 递归 DFS：若能从 (r,c) 走到终点，返回 1；否则 0 */</w:t>
      </w:r>
      <w:r>
        <w:br w:type="textWrapping"/>
      </w:r>
      <w:r>
        <w:rPr>
          <w:rFonts w:ascii="Consolas" w:hAnsi="Consolas" w:eastAsia="Consolas"/>
          <w:b w:val="0"/>
          <w:sz w:val="21"/>
        </w:rPr>
        <w:t>static int dfs(int r, int c)</w:t>
      </w:r>
      <w:r>
        <w:br w:type="textWrapping"/>
      </w:r>
      <w:r>
        <w:rPr>
          <w:rFonts w:ascii="Consolas" w:hAnsi="Consolas" w:eastAsia="Consolas"/>
          <w:b w:val="0"/>
          <w:sz w:val="21"/>
        </w:rPr>
        <w:t>{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int d, nr, nc;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dfs_expanded++;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if (r == tr &amp;&amp; c == tc) return 1;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visited[r][c] = 1;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for (d = 0; d &lt; 4; d++) {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nr = r + dr[d];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nc = c + dc[d];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if (nr &lt; 0 || nr &gt;= N) continue;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if (nc &lt; 0 || nc &gt;= N) continue;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if (visited[nr][nc]) continue;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if (maze[nr][nc] == 1) continue;       /* 墙不能走 */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if (dfs(nr, nc)) {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    /* 找到了：回填路径（起终点除外）*/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    if (!(nr == tr &amp;&amp; nc == tc) &amp;&amp; !(nr == sr &amp;&amp; nc == sc))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        maze[nr][nc] = 4;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    return 1;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}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}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return 0;</w:t>
      </w:r>
      <w:r>
        <w:br w:type="textWrapping"/>
      </w:r>
      <w:r>
        <w:rPr>
          <w:rFonts w:ascii="Consolas" w:hAnsi="Consolas" w:eastAsia="Consolas"/>
          <w:b w:val="0"/>
          <w:sz w:val="21"/>
        </w:rPr>
        <w:t>}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</w:t>
      </w:r>
      <w:r>
        <w:br w:type="textWrapping"/>
      </w:r>
      <w:r>
        <w:rPr>
          <w:rFonts w:ascii="Consolas" w:hAnsi="Consolas" w:eastAsia="Consolas"/>
          <w:b w:val="0"/>
          <w:sz w:val="21"/>
        </w:rPr>
        <w:t>int dfs_solve(void)</w:t>
      </w:r>
      <w:r>
        <w:br w:type="textWrapping"/>
      </w:r>
      <w:r>
        <w:rPr>
          <w:rFonts w:ascii="Consolas" w:hAnsi="Consolas" w:eastAsia="Consolas"/>
          <w:b w:val="0"/>
          <w:sz w:val="21"/>
        </w:rPr>
        <w:t>{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int r, c, len;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dfs_expanded = 0;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for (r = 0; r &lt; N; r++)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for (c = 0; c &lt; N; c++)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    visited[r][c] = 0;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if (!dfs(sr, sc)) return -1;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/* 还原起终点标记 */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maze[sr][sc] = 2;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maze[tr][tc] = 3;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/* 统计路径长度（4 的数量 + 起点 + 终点）*/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len = 0;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for (r = 0; r &lt; N; r++)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for (c = 0; c &lt; N; c++)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    if (maze[r][c] == 4) len++;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return len + 2;</w:t>
      </w:r>
      <w:r>
        <w:br w:type="textWrapping"/>
      </w:r>
      <w:r>
        <w:rPr>
          <w:rFonts w:ascii="Consolas" w:hAnsi="Consolas" w:eastAsia="Consolas"/>
          <w:b w:val="0"/>
          <w:sz w:val="21"/>
        </w:rPr>
        <w:t>}</w:t>
      </w:r>
    </w:p>
    <w:p w14:paraId="6AE7147A">
      <w:pPr>
        <w:spacing w:before="200" w:after="80" w:line="360" w:lineRule="auto"/>
        <w:ind w:firstLine="0"/>
        <w:jc w:val="left"/>
        <w:outlineLvl w:val="1"/>
      </w:pPr>
      <w:r>
        <w:rPr>
          <w:rFonts w:ascii="Times New Roman" w:hAnsi="Times New Roman" w:eastAsia="黑体"/>
          <w:b/>
          <w:sz w:val="28"/>
        </w:rPr>
        <w:t>A.6  bfs.h</w:t>
      </w:r>
    </w:p>
    <w:p w14:paraId="7F9A23E4">
      <w:pPr>
        <w:pBdr>
          <w:top w:val="single" w:color="BFBFBF" w:sz="4" w:space="1"/>
          <w:left w:val="single" w:color="BFBFBF" w:sz="4" w:space="1"/>
          <w:bottom w:val="single" w:color="BFBFBF" w:sz="4" w:space="1"/>
          <w:right w:val="single" w:color="BFBFBF" w:sz="4" w:space="1"/>
        </w:pBdr>
        <w:shd w:val="clear" w:color="auto" w:fill="F4F4F4"/>
        <w:spacing w:before="40" w:after="120" w:line="240" w:lineRule="auto"/>
        <w:ind w:left="283" w:firstLine="0"/>
      </w:pPr>
      <w:r>
        <w:rPr>
          <w:rFonts w:ascii="Consolas" w:hAnsi="Consolas" w:eastAsia="Consolas"/>
          <w:b w:val="0"/>
          <w:sz w:val="21"/>
        </w:rPr>
        <w:t>/*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* bfs.h —— BFS 广度优先求最短路径接口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* 项目：走迷宫游戏 程序设计综合实践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* 作者：崔家腾（24115248）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*/</w:t>
      </w:r>
      <w:r>
        <w:br w:type="textWrapping"/>
      </w:r>
      <w:r>
        <w:rPr>
          <w:rFonts w:ascii="Consolas" w:hAnsi="Consolas" w:eastAsia="Consolas"/>
          <w:b w:val="0"/>
          <w:sz w:val="21"/>
        </w:rPr>
        <w:t>#ifndef BFS_H</w:t>
      </w:r>
      <w:r>
        <w:br w:type="textWrapping"/>
      </w:r>
      <w:r>
        <w:rPr>
          <w:rFonts w:ascii="Consolas" w:hAnsi="Consolas" w:eastAsia="Consolas"/>
          <w:b w:val="0"/>
          <w:sz w:val="21"/>
        </w:rPr>
        <w:t>#define BFS_H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</w:t>
      </w:r>
      <w:r>
        <w:br w:type="textWrapping"/>
      </w:r>
      <w:r>
        <w:rPr>
          <w:rFonts w:ascii="Consolas" w:hAnsi="Consolas" w:eastAsia="Consolas"/>
          <w:b w:val="0"/>
          <w:sz w:val="21"/>
        </w:rPr>
        <w:t>extern int bfs_expanded;       /* BFS 扩展节点数 */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</w:t>
      </w:r>
      <w:r>
        <w:br w:type="textWrapping"/>
      </w:r>
      <w:r>
        <w:rPr>
          <w:rFonts w:ascii="Consolas" w:hAnsi="Consolas" w:eastAsia="Consolas"/>
          <w:b w:val="0"/>
          <w:sz w:val="21"/>
        </w:rPr>
        <w:t>/* 求最短路径：返回最短步数；-1 表示不可达 */</w:t>
      </w:r>
      <w:r>
        <w:br w:type="textWrapping"/>
      </w:r>
      <w:r>
        <w:rPr>
          <w:rFonts w:ascii="Consolas" w:hAnsi="Consolas" w:eastAsia="Consolas"/>
          <w:b w:val="0"/>
          <w:sz w:val="21"/>
        </w:rPr>
        <w:t>int bfs_solve(void);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</w:t>
      </w:r>
      <w:r>
        <w:br w:type="textWrapping"/>
      </w:r>
      <w:r>
        <w:rPr>
          <w:rFonts w:ascii="Consolas" w:hAnsi="Consolas" w:eastAsia="Consolas"/>
          <w:b w:val="0"/>
          <w:sz w:val="21"/>
        </w:rPr>
        <w:t>#endif</w:t>
      </w:r>
    </w:p>
    <w:p w14:paraId="57650D98">
      <w:pPr>
        <w:spacing w:before="200" w:after="80" w:line="360" w:lineRule="auto"/>
        <w:ind w:firstLine="0"/>
        <w:jc w:val="left"/>
        <w:outlineLvl w:val="1"/>
      </w:pPr>
      <w:r>
        <w:rPr>
          <w:rFonts w:ascii="Times New Roman" w:hAnsi="Times New Roman" w:eastAsia="黑体"/>
          <w:b/>
          <w:sz w:val="28"/>
        </w:rPr>
        <w:t>A.7  bfs.c —— BFS 广度优先求最短路径</w:t>
      </w:r>
    </w:p>
    <w:p w14:paraId="6CFE2166">
      <w:pPr>
        <w:pBdr>
          <w:top w:val="single" w:color="BFBFBF" w:sz="4" w:space="1"/>
          <w:left w:val="single" w:color="BFBFBF" w:sz="4" w:space="1"/>
          <w:bottom w:val="single" w:color="BFBFBF" w:sz="4" w:space="1"/>
          <w:right w:val="single" w:color="BFBFBF" w:sz="4" w:space="1"/>
        </w:pBdr>
        <w:shd w:val="clear" w:color="auto" w:fill="F4F4F4"/>
        <w:spacing w:before="40" w:after="120" w:line="240" w:lineRule="auto"/>
        <w:ind w:left="283" w:firstLine="0"/>
      </w:pPr>
      <w:r>
        <w:rPr>
          <w:rFonts w:ascii="Consolas" w:hAnsi="Consolas" w:eastAsia="Consolas"/>
          <w:b w:val="0"/>
          <w:sz w:val="21"/>
        </w:rPr>
        <w:t>/*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* bfs.c —— BFS 广度优先求最短路径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* 项目：走迷宫游戏 程序设计综合实践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* 作者：崔家腾（24115248）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*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* 算法思路：用队列保存待扩展的格子。从起点入队，每次取出队头，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* 把四个邻居（若是通路且未访问）入队，并记录每个邻居的父节点。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* 找到终点时，从终点沿父节点表倒推回起点即得最短路径。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*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* 队列实现：用数组模拟（queue_r/queue_c + front/rear 双指针）。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* 容量 N*N 足够：每格最多入队一次。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*/</w:t>
      </w:r>
      <w:r>
        <w:br w:type="textWrapping"/>
      </w:r>
      <w:r>
        <w:rPr>
          <w:rFonts w:ascii="Consolas" w:hAnsi="Consolas" w:eastAsia="Consolas"/>
          <w:b w:val="0"/>
          <w:sz w:val="21"/>
        </w:rPr>
        <w:t>#include "maze.h"</w:t>
      </w:r>
      <w:r>
        <w:br w:type="textWrapping"/>
      </w:r>
      <w:r>
        <w:rPr>
          <w:rFonts w:ascii="Consolas" w:hAnsi="Consolas" w:eastAsia="Consolas"/>
          <w:b w:val="0"/>
          <w:sz w:val="21"/>
        </w:rPr>
        <w:t>#include "bfs.h"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</w:t>
      </w:r>
      <w:r>
        <w:br w:type="textWrapping"/>
      </w:r>
      <w:r>
        <w:rPr>
          <w:rFonts w:ascii="Consolas" w:hAnsi="Consolas" w:eastAsia="Consolas"/>
          <w:b w:val="0"/>
          <w:sz w:val="21"/>
        </w:rPr>
        <w:t>#define QSIZE (MAX_N * MAX_N)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</w:t>
      </w:r>
      <w:r>
        <w:br w:type="textWrapping"/>
      </w:r>
      <w:r>
        <w:rPr>
          <w:rFonts w:ascii="Consolas" w:hAnsi="Consolas" w:eastAsia="Consolas"/>
          <w:b w:val="0"/>
          <w:sz w:val="21"/>
        </w:rPr>
        <w:t>int bfs_expanded = 0;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</w:t>
      </w:r>
      <w:r>
        <w:br w:type="textWrapping"/>
      </w:r>
      <w:r>
        <w:rPr>
          <w:rFonts w:ascii="Consolas" w:hAnsi="Consolas" w:eastAsia="Consolas"/>
          <w:b w:val="0"/>
          <w:sz w:val="21"/>
        </w:rPr>
        <w:t>static int visited[MAX_N][MAX_N];</w:t>
      </w:r>
      <w:r>
        <w:br w:type="textWrapping"/>
      </w:r>
      <w:r>
        <w:rPr>
          <w:rFonts w:ascii="Consolas" w:hAnsi="Consolas" w:eastAsia="Consolas"/>
          <w:b w:val="0"/>
          <w:sz w:val="21"/>
        </w:rPr>
        <w:t>static int prev_r[MAX_N][MAX_N];     /* 父节点：行 */</w:t>
      </w:r>
      <w:r>
        <w:br w:type="textWrapping"/>
      </w:r>
      <w:r>
        <w:rPr>
          <w:rFonts w:ascii="Consolas" w:hAnsi="Consolas" w:eastAsia="Consolas"/>
          <w:b w:val="0"/>
          <w:sz w:val="21"/>
        </w:rPr>
        <w:t>static int prev_c[MAX_N][MAX_N];     /* 父节点：列 */</w:t>
      </w:r>
      <w:r>
        <w:br w:type="textWrapping"/>
      </w:r>
      <w:r>
        <w:rPr>
          <w:rFonts w:ascii="Consolas" w:hAnsi="Consolas" w:eastAsia="Consolas"/>
          <w:b w:val="0"/>
          <w:sz w:val="21"/>
        </w:rPr>
        <w:t>static int queue_r[QSIZE];</w:t>
      </w:r>
      <w:r>
        <w:br w:type="textWrapping"/>
      </w:r>
      <w:r>
        <w:rPr>
          <w:rFonts w:ascii="Consolas" w:hAnsi="Consolas" w:eastAsia="Consolas"/>
          <w:b w:val="0"/>
          <w:sz w:val="21"/>
        </w:rPr>
        <w:t>static int queue_c[QSIZE];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</w:t>
      </w:r>
      <w:r>
        <w:br w:type="textWrapping"/>
      </w:r>
      <w:r>
        <w:rPr>
          <w:rFonts w:ascii="Consolas" w:hAnsi="Consolas" w:eastAsia="Consolas"/>
          <w:b w:val="0"/>
          <w:sz w:val="21"/>
        </w:rPr>
        <w:t>static int dr[4] = {-1, 1, 0, 0};</w:t>
      </w:r>
      <w:r>
        <w:br w:type="textWrapping"/>
      </w:r>
      <w:r>
        <w:rPr>
          <w:rFonts w:ascii="Consolas" w:hAnsi="Consolas" w:eastAsia="Consolas"/>
          <w:b w:val="0"/>
          <w:sz w:val="21"/>
        </w:rPr>
        <w:t>static int dc[4] = {0, 0, -1, 1};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</w:t>
      </w:r>
      <w:r>
        <w:br w:type="textWrapping"/>
      </w:r>
      <w:r>
        <w:rPr>
          <w:rFonts w:ascii="Consolas" w:hAnsi="Consolas" w:eastAsia="Consolas"/>
          <w:b w:val="0"/>
          <w:sz w:val="21"/>
        </w:rPr>
        <w:t>int bfs_solve(void)</w:t>
      </w:r>
      <w:r>
        <w:br w:type="textWrapping"/>
      </w:r>
      <w:r>
        <w:rPr>
          <w:rFonts w:ascii="Consolas" w:hAnsi="Consolas" w:eastAsia="Consolas"/>
          <w:b w:val="0"/>
          <w:sz w:val="21"/>
        </w:rPr>
        <w:t>{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int r, c, d, nr, nc;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int front, rear, found;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int len, pr, pc;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bfs_expanded = 0;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for (r = 0; r &lt; N; r++)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for (c = 0; c &lt; N; c++) {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    visited[r][c] = 0;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    prev_r[r][c] = -1;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    prev_c[r][c] = -1;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}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front = 0; rear = 0;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queue_r[rear] = sr;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queue_c[rear] = sc;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rear++;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visited[sr][sc] = 1;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found = 0;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while (front &lt; rear) {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r = queue_r[front];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c = queue_c[front];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front++;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bfs_expanded++;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if (r == tr &amp;&amp; c == tc) { found = 1; break; }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for (d = 0; d &lt; 4; d++) {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    nr = r + dr[d];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    nc = c + dc[d];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    if (nr &lt; 0 || nr &gt;= N) continue;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    if (nc &lt; 0 || nc &gt;= N) continue;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    if (visited[nr][nc]) continue;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    if (maze[nr][nc] == 1) continue;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    visited[nr][nc] = 1;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    prev_r[nr][nc] = r;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    prev_c[nr][nc] = c;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    queue_r[rear] = nr;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    queue_c[rear] = nc;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    rear++;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}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}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if (!found) return -1;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/* 沿 prev 倒推回起点，标记路径 */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r = tr; c = tc;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len = 0;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while (!(r == sr &amp;&amp; c == sc)) {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if (!(r == tr &amp;&amp; c == tc) &amp;&amp; !(r == sr &amp;&amp; c == sc))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    maze[r][c] = 4;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pr = prev_r[r][c];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pc = prev_c[r][c];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r = pr; c = pc;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len++;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}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/* 还原起终点 */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maze[sr][sc] = 2;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maze[tr][tc] = 3;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return len;</w:t>
      </w:r>
      <w:r>
        <w:br w:type="textWrapping"/>
      </w:r>
      <w:r>
        <w:rPr>
          <w:rFonts w:ascii="Consolas" w:hAnsi="Consolas" w:eastAsia="Consolas"/>
          <w:b w:val="0"/>
          <w:sz w:val="21"/>
        </w:rPr>
        <w:t>}</w:t>
      </w:r>
    </w:p>
    <w:p w14:paraId="5D7D5256">
      <w:pPr>
        <w:spacing w:before="200" w:after="80" w:line="360" w:lineRule="auto"/>
        <w:ind w:firstLine="0"/>
        <w:jc w:val="left"/>
        <w:outlineLvl w:val="1"/>
      </w:pPr>
      <w:r>
        <w:rPr>
          <w:rFonts w:ascii="Times New Roman" w:hAnsi="Times New Roman" w:eastAsia="黑体"/>
          <w:b/>
          <w:sz w:val="28"/>
        </w:rPr>
        <w:t>A.8  render.h</w:t>
      </w:r>
    </w:p>
    <w:p w14:paraId="1789EF38">
      <w:pPr>
        <w:pBdr>
          <w:top w:val="single" w:color="BFBFBF" w:sz="4" w:space="1"/>
          <w:left w:val="single" w:color="BFBFBF" w:sz="4" w:space="1"/>
          <w:bottom w:val="single" w:color="BFBFBF" w:sz="4" w:space="1"/>
          <w:right w:val="single" w:color="BFBFBF" w:sz="4" w:space="1"/>
        </w:pBdr>
        <w:shd w:val="clear" w:color="auto" w:fill="F4F4F4"/>
        <w:spacing w:before="40" w:after="120" w:line="240" w:lineRule="auto"/>
        <w:ind w:left="283" w:firstLine="0"/>
      </w:pPr>
      <w:r>
        <w:rPr>
          <w:rFonts w:ascii="Consolas" w:hAnsi="Consolas" w:eastAsia="Consolas"/>
          <w:b w:val="0"/>
          <w:sz w:val="21"/>
        </w:rPr>
        <w:t>/*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* render.h —— 控制台字符画绘制接口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* 项目：走迷宫游戏 程序设计综合实践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* 作者：崔家腾（24115248）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*/</w:t>
      </w:r>
      <w:r>
        <w:br w:type="textWrapping"/>
      </w:r>
      <w:r>
        <w:rPr>
          <w:rFonts w:ascii="Consolas" w:hAnsi="Consolas" w:eastAsia="Consolas"/>
          <w:b w:val="0"/>
          <w:sz w:val="21"/>
        </w:rPr>
        <w:t>#ifndef RENDER_H</w:t>
      </w:r>
      <w:r>
        <w:br w:type="textWrapping"/>
      </w:r>
      <w:r>
        <w:rPr>
          <w:rFonts w:ascii="Consolas" w:hAnsi="Consolas" w:eastAsia="Consolas"/>
          <w:b w:val="0"/>
          <w:sz w:val="21"/>
        </w:rPr>
        <w:t>#define RENDER_H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</w:t>
      </w:r>
      <w:r>
        <w:br w:type="textWrapping"/>
      </w:r>
      <w:r>
        <w:rPr>
          <w:rFonts w:ascii="Consolas" w:hAnsi="Consolas" w:eastAsia="Consolas"/>
          <w:b w:val="0"/>
          <w:sz w:val="21"/>
        </w:rPr>
        <w:t>void render_init(void);                        /* 创建图形窗口 */</w:t>
      </w:r>
      <w:r>
        <w:br w:type="textWrapping"/>
      </w:r>
      <w:r>
        <w:rPr>
          <w:rFonts w:ascii="Consolas" w:hAnsi="Consolas" w:eastAsia="Consolas"/>
          <w:b w:val="0"/>
          <w:sz w:val="21"/>
        </w:rPr>
        <w:t>void render_close(void);                       /* 关闭图形窗口 */</w:t>
      </w:r>
      <w:r>
        <w:br w:type="textWrapping"/>
      </w:r>
      <w:r>
        <w:rPr>
          <w:rFonts w:ascii="Consolas" w:hAnsi="Consolas" w:eastAsia="Consolas"/>
          <w:b w:val="0"/>
          <w:sz w:val="21"/>
        </w:rPr>
        <w:t>void render_maze(void);                        /* 整屏绘制迷宫 */</w:t>
      </w:r>
      <w:r>
        <w:br w:type="textWrapping"/>
      </w:r>
      <w:r>
        <w:rPr>
          <w:rFonts w:ascii="Consolas" w:hAnsi="Consolas" w:eastAsia="Consolas"/>
          <w:b w:val="0"/>
          <w:sz w:val="21"/>
        </w:rPr>
        <w:t>void render_player(int r, int c);              /* 单格画玩家位置 */</w:t>
      </w:r>
      <w:r>
        <w:br w:type="textWrapping"/>
      </w:r>
      <w:r>
        <w:rPr>
          <w:rFonts w:ascii="Consolas" w:hAnsi="Consolas" w:eastAsia="Consolas"/>
          <w:b w:val="0"/>
          <w:sz w:val="21"/>
        </w:rPr>
        <w:t>void render_status(const char* algo, int expanded, int length);</w:t>
      </w:r>
      <w:r>
        <w:br w:type="textWrapping"/>
      </w:r>
      <w:r>
        <w:rPr>
          <w:rFonts w:ascii="Consolas" w:hAnsi="Consolas" w:eastAsia="Consolas"/>
          <w:b w:val="0"/>
          <w:sz w:val="21"/>
        </w:rPr>
        <w:t>void render_menu_main(const char* opts[], int n, int sel);</w:t>
      </w:r>
      <w:r>
        <w:br w:type="textWrapping"/>
      </w:r>
      <w:r>
        <w:rPr>
          <w:rFonts w:ascii="Consolas" w:hAnsi="Consolas" w:eastAsia="Consolas"/>
          <w:b w:val="0"/>
          <w:sz w:val="21"/>
        </w:rPr>
        <w:t>void render_menu_level(const char* opts[], int n, int sel);</w:t>
      </w:r>
      <w:r>
        <w:br w:type="textWrapping"/>
      </w:r>
      <w:r>
        <w:rPr>
          <w:rFonts w:ascii="Consolas" w:hAnsi="Consolas" w:eastAsia="Consolas"/>
          <w:b w:val="0"/>
          <w:sz w:val="21"/>
        </w:rPr>
        <w:t>void render_msg(const char* msg);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</w:t>
      </w:r>
      <w:r>
        <w:br w:type="textWrapping"/>
      </w:r>
      <w:r>
        <w:rPr>
          <w:rFonts w:ascii="Consolas" w:hAnsi="Consolas" w:eastAsia="Consolas"/>
          <w:b w:val="0"/>
          <w:sz w:val="21"/>
        </w:rPr>
        <w:t>#endif</w:t>
      </w:r>
    </w:p>
    <w:p w14:paraId="69B55041">
      <w:pPr>
        <w:spacing w:before="200" w:after="80" w:line="360" w:lineRule="auto"/>
        <w:ind w:firstLine="0"/>
        <w:jc w:val="left"/>
        <w:outlineLvl w:val="1"/>
      </w:pPr>
      <w:r>
        <w:rPr>
          <w:rFonts w:ascii="Times New Roman" w:hAnsi="Times New Roman" w:eastAsia="黑体"/>
          <w:b/>
          <w:sz w:val="28"/>
        </w:rPr>
        <w:t>A.9  render.c —— 控制台字符画绘制</w:t>
      </w:r>
    </w:p>
    <w:p w14:paraId="1EDEDCAC">
      <w:pPr>
        <w:pBdr>
          <w:top w:val="single" w:color="BFBFBF" w:sz="4" w:space="1"/>
          <w:left w:val="single" w:color="BFBFBF" w:sz="4" w:space="1"/>
          <w:bottom w:val="single" w:color="BFBFBF" w:sz="4" w:space="1"/>
          <w:right w:val="single" w:color="BFBFBF" w:sz="4" w:space="1"/>
        </w:pBdr>
        <w:shd w:val="clear" w:color="auto" w:fill="F4F4F4"/>
        <w:spacing w:before="40" w:after="120" w:line="240" w:lineRule="auto"/>
        <w:ind w:left="283" w:firstLine="0"/>
      </w:pPr>
      <w:r>
        <w:rPr>
          <w:rFonts w:ascii="Consolas" w:hAnsi="Consolas" w:eastAsia="Consolas"/>
          <w:b w:val="0"/>
          <w:sz w:val="21"/>
        </w:rPr>
        <w:t>/*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* render.c —— 控制台字符画渲染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* 项目：走迷宫游戏 程序设计综合实践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* 作者：崔家腾（24115248）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*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* 把迷宫用 ASCII 字符画到控制台窗口，每格占 2 个字符宽，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* 让视觉上呈正方形：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*   通路 0 → "  "（两空格）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*   墙   1 → "##"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*   起点 2 → "S "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*   终点 3 → "E "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*   路径 4 → ". "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*   玩家 5 → "P "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* 渲染前调用 system("cls") 整屏清空再重绘。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*/</w:t>
      </w:r>
      <w:r>
        <w:br w:type="textWrapping"/>
      </w:r>
      <w:r>
        <w:rPr>
          <w:rFonts w:ascii="Consolas" w:hAnsi="Consolas" w:eastAsia="Consolas"/>
          <w:b w:val="0"/>
          <w:sz w:val="21"/>
        </w:rPr>
        <w:t>#include &lt;stdio.h&gt;</w:t>
      </w:r>
      <w:r>
        <w:br w:type="textWrapping"/>
      </w:r>
      <w:r>
        <w:rPr>
          <w:rFonts w:ascii="Consolas" w:hAnsi="Consolas" w:eastAsia="Consolas"/>
          <w:b w:val="0"/>
          <w:sz w:val="21"/>
        </w:rPr>
        <w:t>#include &lt;stdlib.h&gt;</w:t>
      </w:r>
      <w:r>
        <w:br w:type="textWrapping"/>
      </w:r>
      <w:r>
        <w:rPr>
          <w:rFonts w:ascii="Consolas" w:hAnsi="Consolas" w:eastAsia="Consolas"/>
          <w:b w:val="0"/>
          <w:sz w:val="21"/>
        </w:rPr>
        <w:t>#include "render.h"</w:t>
      </w:r>
      <w:r>
        <w:br w:type="textWrapping"/>
      </w:r>
      <w:r>
        <w:rPr>
          <w:rFonts w:ascii="Consolas" w:hAnsi="Consolas" w:eastAsia="Consolas"/>
          <w:b w:val="0"/>
          <w:sz w:val="21"/>
        </w:rPr>
        <w:t>#include "maze.h"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</w:t>
      </w:r>
      <w:r>
        <w:br w:type="textWrapping"/>
      </w:r>
      <w:r>
        <w:rPr>
          <w:rFonts w:ascii="Consolas" w:hAnsi="Consolas" w:eastAsia="Consolas"/>
          <w:b w:val="0"/>
          <w:sz w:val="21"/>
        </w:rPr>
        <w:t>void render_init(void)</w:t>
      </w:r>
      <w:r>
        <w:br w:type="textWrapping"/>
      </w:r>
      <w:r>
        <w:rPr>
          <w:rFonts w:ascii="Consolas" w:hAnsi="Consolas" w:eastAsia="Consolas"/>
          <w:b w:val="0"/>
          <w:sz w:val="21"/>
        </w:rPr>
        <w:t>{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/* 切换到 UTF-8 代码页，让中文字符能正常显示 */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system("chcp 65001 &gt; nul");</w:t>
      </w:r>
      <w:r>
        <w:br w:type="textWrapping"/>
      </w:r>
      <w:r>
        <w:rPr>
          <w:rFonts w:ascii="Consolas" w:hAnsi="Consolas" w:eastAsia="Consolas"/>
          <w:b w:val="0"/>
          <w:sz w:val="21"/>
        </w:rPr>
        <w:t>}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</w:t>
      </w:r>
      <w:r>
        <w:br w:type="textWrapping"/>
      </w:r>
      <w:r>
        <w:rPr>
          <w:rFonts w:ascii="Consolas" w:hAnsi="Consolas" w:eastAsia="Consolas"/>
          <w:b w:val="0"/>
          <w:sz w:val="21"/>
        </w:rPr>
        <w:t>void render_close(void)</w:t>
      </w:r>
      <w:r>
        <w:br w:type="textWrapping"/>
      </w:r>
      <w:r>
        <w:rPr>
          <w:rFonts w:ascii="Consolas" w:hAnsi="Consolas" w:eastAsia="Consolas"/>
          <w:b w:val="0"/>
          <w:sz w:val="21"/>
        </w:rPr>
        <w:t>{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/* 控制台版无需特殊清理 */</w:t>
      </w:r>
      <w:r>
        <w:br w:type="textWrapping"/>
      </w:r>
      <w:r>
        <w:rPr>
          <w:rFonts w:ascii="Consolas" w:hAnsi="Consolas" w:eastAsia="Consolas"/>
          <w:b w:val="0"/>
          <w:sz w:val="21"/>
        </w:rPr>
        <w:t>}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</w:t>
      </w:r>
      <w:r>
        <w:br w:type="textWrapping"/>
      </w:r>
      <w:r>
        <w:rPr>
          <w:rFonts w:ascii="Consolas" w:hAnsi="Consolas" w:eastAsia="Consolas"/>
          <w:b w:val="0"/>
          <w:sz w:val="21"/>
        </w:rPr>
        <w:t>/* 把迷宫格值映射到两字符宽的显示字符串 */</w:t>
      </w:r>
      <w:r>
        <w:br w:type="textWrapping"/>
      </w:r>
      <w:r>
        <w:rPr>
          <w:rFonts w:ascii="Consolas" w:hAnsi="Consolas" w:eastAsia="Consolas"/>
          <w:b w:val="0"/>
          <w:sz w:val="21"/>
        </w:rPr>
        <w:t>static const char* cell_str(int v)</w:t>
      </w:r>
      <w:r>
        <w:br w:type="textWrapping"/>
      </w:r>
      <w:r>
        <w:rPr>
          <w:rFonts w:ascii="Consolas" w:hAnsi="Consolas" w:eastAsia="Consolas"/>
          <w:b w:val="0"/>
          <w:sz w:val="21"/>
        </w:rPr>
        <w:t>{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if (v == 0) return "  ";   /* 通路 */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if (v == 1) return "##";   /* 墙 */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if (v == 2) return "S ";   /* 起点 */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if (v == 3) return "E ";   /* 终点 */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if (v == 4) return ". ";   /* 路径标记 */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if (v == 5) return "P ";   /* 玩家临时位置 */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return "??";</w:t>
      </w:r>
      <w:r>
        <w:br w:type="textWrapping"/>
      </w:r>
      <w:r>
        <w:rPr>
          <w:rFonts w:ascii="Consolas" w:hAnsi="Consolas" w:eastAsia="Consolas"/>
          <w:b w:val="0"/>
          <w:sz w:val="21"/>
        </w:rPr>
        <w:t>}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</w:t>
      </w:r>
      <w:r>
        <w:br w:type="textWrapping"/>
      </w:r>
      <w:r>
        <w:rPr>
          <w:rFonts w:ascii="Consolas" w:hAnsi="Consolas" w:eastAsia="Consolas"/>
          <w:b w:val="0"/>
          <w:sz w:val="21"/>
        </w:rPr>
        <w:t>void render_maze(void)</w:t>
      </w:r>
      <w:r>
        <w:br w:type="textWrapping"/>
      </w:r>
      <w:r>
        <w:rPr>
          <w:rFonts w:ascii="Consolas" w:hAnsi="Consolas" w:eastAsia="Consolas"/>
          <w:b w:val="0"/>
          <w:sz w:val="21"/>
        </w:rPr>
        <w:t>{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int r, c;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system("cls");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if (N == 0) return;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/* 顶部边框 */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putchar(' ');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for (c = 0; c &lt; N; c++) printf("==");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putchar('\n');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/* 迷宫主体 */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for (r = 0; r &lt; N; r++) {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putchar('|');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for (c = 0; c &lt; N; c++) {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    printf("%s", cell_str(maze[r][c]));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}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printf("|\n");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}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/* 底部边框 */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putchar(' ');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for (c = 0; c &lt; N; c++) printf("==");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putchar('\n');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/* 图例 */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printf("\n图例： S=起点  E=终点  ##=墙  .=路径  P=玩家\n");</w:t>
      </w:r>
      <w:r>
        <w:br w:type="textWrapping"/>
      </w:r>
      <w:r>
        <w:rPr>
          <w:rFonts w:ascii="Consolas" w:hAnsi="Consolas" w:eastAsia="Consolas"/>
          <w:b w:val="0"/>
          <w:sz w:val="21"/>
        </w:rPr>
        <w:t>}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</w:t>
      </w:r>
      <w:r>
        <w:br w:type="textWrapping"/>
      </w:r>
      <w:r>
        <w:rPr>
          <w:rFonts w:ascii="Consolas" w:hAnsi="Consolas" w:eastAsia="Consolas"/>
          <w:b w:val="0"/>
          <w:sz w:val="21"/>
        </w:rPr>
        <w:t>void render_player(int r, int c)</w:t>
      </w:r>
      <w:r>
        <w:br w:type="textWrapping"/>
      </w:r>
      <w:r>
        <w:rPr>
          <w:rFonts w:ascii="Consolas" w:hAnsi="Consolas" w:eastAsia="Consolas"/>
          <w:b w:val="0"/>
          <w:sz w:val="21"/>
        </w:rPr>
        <w:t>{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/* 控制台版：玩家位置由 main.c 通过 maze[pr][pc]=5 临时标记后调用 render_maze 实现，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* 此函数保留接口签名但不做绘制，保证主调用方代码无须区分渲染后端。*/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(void)r;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(void)c;</w:t>
      </w:r>
      <w:r>
        <w:br w:type="textWrapping"/>
      </w:r>
      <w:r>
        <w:rPr>
          <w:rFonts w:ascii="Consolas" w:hAnsi="Consolas" w:eastAsia="Consolas"/>
          <w:b w:val="0"/>
          <w:sz w:val="21"/>
        </w:rPr>
        <w:t>}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</w:t>
      </w:r>
      <w:r>
        <w:br w:type="textWrapping"/>
      </w:r>
      <w:r>
        <w:rPr>
          <w:rFonts w:ascii="Consolas" w:hAnsi="Consolas" w:eastAsia="Consolas"/>
          <w:b w:val="0"/>
          <w:sz w:val="21"/>
        </w:rPr>
        <w:t>void render_status(const char* algo, int expanded, int length)</w:t>
      </w:r>
      <w:r>
        <w:br w:type="textWrapping"/>
      </w:r>
      <w:r>
        <w:rPr>
          <w:rFonts w:ascii="Consolas" w:hAnsi="Consolas" w:eastAsia="Consolas"/>
          <w:b w:val="0"/>
          <w:sz w:val="21"/>
        </w:rPr>
        <w:t>{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printf("\n=== 算法统计 ===\n");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printf("  当前算法: %s\n", algo);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printf("  扩展节点: %d\n", expanded);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printf("  路径步数: %d\n", length);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printf("\n按任意键返回主菜单...\n");</w:t>
      </w:r>
      <w:r>
        <w:br w:type="textWrapping"/>
      </w:r>
      <w:r>
        <w:rPr>
          <w:rFonts w:ascii="Consolas" w:hAnsi="Consolas" w:eastAsia="Consolas"/>
          <w:b w:val="0"/>
          <w:sz w:val="21"/>
        </w:rPr>
        <w:t>}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</w:t>
      </w:r>
      <w:r>
        <w:br w:type="textWrapping"/>
      </w:r>
      <w:r>
        <w:rPr>
          <w:rFonts w:ascii="Consolas" w:hAnsi="Consolas" w:eastAsia="Consolas"/>
          <w:b w:val="0"/>
          <w:sz w:val="21"/>
        </w:rPr>
        <w:t>void render_menu_main(const char* opts[], int n, int sel)</w:t>
      </w:r>
      <w:r>
        <w:br w:type="textWrapping"/>
      </w:r>
      <w:r>
        <w:rPr>
          <w:rFonts w:ascii="Consolas" w:hAnsi="Consolas" w:eastAsia="Consolas"/>
          <w:b w:val="0"/>
          <w:sz w:val="21"/>
        </w:rPr>
        <w:t>{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int i;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system("cls");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printf("==================================\n");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printf("           走迷宫游戏\n");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printf("       C 语言 / 控制台版本\n");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printf("==================================\n\n");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for (i = 0; i &lt; n; i++) {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if (i == sel) printf("  &gt; %s\n", opts[i]);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else          printf("    %s\n", opts[i]);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}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printf("\n  上下方向键选择，回车确认，Q 退出\n");</w:t>
      </w:r>
      <w:r>
        <w:br w:type="textWrapping"/>
      </w:r>
      <w:r>
        <w:rPr>
          <w:rFonts w:ascii="Consolas" w:hAnsi="Consolas" w:eastAsia="Consolas"/>
          <w:b w:val="0"/>
          <w:sz w:val="21"/>
        </w:rPr>
        <w:t>}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</w:t>
      </w:r>
      <w:r>
        <w:br w:type="textWrapping"/>
      </w:r>
      <w:r>
        <w:rPr>
          <w:rFonts w:ascii="Consolas" w:hAnsi="Consolas" w:eastAsia="Consolas"/>
          <w:b w:val="0"/>
          <w:sz w:val="21"/>
        </w:rPr>
        <w:t>void render_menu_level(const char* opts[], int n, int sel)</w:t>
      </w:r>
      <w:r>
        <w:br w:type="textWrapping"/>
      </w:r>
      <w:r>
        <w:rPr>
          <w:rFonts w:ascii="Consolas" w:hAnsi="Consolas" w:eastAsia="Consolas"/>
          <w:b w:val="0"/>
          <w:sz w:val="21"/>
        </w:rPr>
        <w:t>{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int i;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system("cls");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printf("==================================\n");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printf("           选择难度\n");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printf("==================================\n\n");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for (i = 0; i &lt; n; i++) {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if (i == sel) printf("  &gt; %s\n", opts[i]);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else          printf("    %s\n", opts[i]);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}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printf("\n  上下方向键选择，回车确认，Esc 返回\n");</w:t>
      </w:r>
      <w:r>
        <w:br w:type="textWrapping"/>
      </w:r>
      <w:r>
        <w:rPr>
          <w:rFonts w:ascii="Consolas" w:hAnsi="Consolas" w:eastAsia="Consolas"/>
          <w:b w:val="0"/>
          <w:sz w:val="21"/>
        </w:rPr>
        <w:t>}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</w:t>
      </w:r>
      <w:r>
        <w:br w:type="textWrapping"/>
      </w:r>
      <w:r>
        <w:rPr>
          <w:rFonts w:ascii="Consolas" w:hAnsi="Consolas" w:eastAsia="Consolas"/>
          <w:b w:val="0"/>
          <w:sz w:val="21"/>
        </w:rPr>
        <w:t>void render_msg(const char* msg)</w:t>
      </w:r>
      <w:r>
        <w:br w:type="textWrapping"/>
      </w:r>
      <w:r>
        <w:rPr>
          <w:rFonts w:ascii="Consolas" w:hAnsi="Consolas" w:eastAsia="Consolas"/>
          <w:b w:val="0"/>
          <w:sz w:val="21"/>
        </w:rPr>
        <w:t>{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printf("\n%s\n", msg);</w:t>
      </w:r>
      <w:r>
        <w:br w:type="textWrapping"/>
      </w:r>
      <w:r>
        <w:rPr>
          <w:rFonts w:ascii="Consolas" w:hAnsi="Consolas" w:eastAsia="Consolas"/>
          <w:b w:val="0"/>
          <w:sz w:val="21"/>
        </w:rPr>
        <w:t>}</w:t>
      </w:r>
    </w:p>
    <w:p w14:paraId="5664EF17">
      <w:pPr>
        <w:spacing w:before="200" w:after="80" w:line="360" w:lineRule="auto"/>
        <w:ind w:firstLine="0"/>
        <w:jc w:val="left"/>
        <w:outlineLvl w:val="1"/>
      </w:pPr>
      <w:r>
        <w:rPr>
          <w:rFonts w:ascii="Times New Roman" w:hAnsi="Times New Roman" w:eastAsia="黑体"/>
          <w:b/>
          <w:sz w:val="28"/>
        </w:rPr>
        <w:t>A.10 input.h</w:t>
      </w:r>
    </w:p>
    <w:p w14:paraId="23AD81C0">
      <w:pPr>
        <w:pBdr>
          <w:top w:val="single" w:color="BFBFBF" w:sz="4" w:space="1"/>
          <w:left w:val="single" w:color="BFBFBF" w:sz="4" w:space="1"/>
          <w:bottom w:val="single" w:color="BFBFBF" w:sz="4" w:space="1"/>
          <w:right w:val="single" w:color="BFBFBF" w:sz="4" w:space="1"/>
        </w:pBdr>
        <w:shd w:val="clear" w:color="auto" w:fill="F4F4F4"/>
        <w:spacing w:before="40" w:after="120" w:line="240" w:lineRule="auto"/>
        <w:ind w:left="283" w:firstLine="0"/>
      </w:pPr>
      <w:r>
        <w:rPr>
          <w:rFonts w:ascii="Consolas" w:hAnsi="Consolas" w:eastAsia="Consolas"/>
          <w:b w:val="0"/>
          <w:sz w:val="21"/>
        </w:rPr>
        <w:t>/*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* input.h —— 键盘输入接口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* 项目：走迷宫游戏 程序设计综合实践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* 作者：崔家腾（24115248）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*/</w:t>
      </w:r>
      <w:r>
        <w:br w:type="textWrapping"/>
      </w:r>
      <w:r>
        <w:rPr>
          <w:rFonts w:ascii="Consolas" w:hAnsi="Consolas" w:eastAsia="Consolas"/>
          <w:b w:val="0"/>
          <w:sz w:val="21"/>
        </w:rPr>
        <w:t>#ifndef INPUT_H</w:t>
      </w:r>
      <w:r>
        <w:br w:type="textWrapping"/>
      </w:r>
      <w:r>
        <w:rPr>
          <w:rFonts w:ascii="Consolas" w:hAnsi="Consolas" w:eastAsia="Consolas"/>
          <w:b w:val="0"/>
          <w:sz w:val="21"/>
        </w:rPr>
        <w:t>#define INPUT_H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</w:t>
      </w:r>
      <w:r>
        <w:br w:type="textWrapping"/>
      </w:r>
      <w:r>
        <w:rPr>
          <w:rFonts w:ascii="Consolas" w:hAnsi="Consolas" w:eastAsia="Consolas"/>
          <w:b w:val="0"/>
          <w:sz w:val="21"/>
        </w:rPr>
        <w:t>#define K_NONE  0</w:t>
      </w:r>
      <w:r>
        <w:br w:type="textWrapping"/>
      </w:r>
      <w:r>
        <w:rPr>
          <w:rFonts w:ascii="Consolas" w:hAnsi="Consolas" w:eastAsia="Consolas"/>
          <w:b w:val="0"/>
          <w:sz w:val="21"/>
        </w:rPr>
        <w:t>#define K_UP    1</w:t>
      </w:r>
      <w:r>
        <w:br w:type="textWrapping"/>
      </w:r>
      <w:r>
        <w:rPr>
          <w:rFonts w:ascii="Consolas" w:hAnsi="Consolas" w:eastAsia="Consolas"/>
          <w:b w:val="0"/>
          <w:sz w:val="21"/>
        </w:rPr>
        <w:t>#define K_DOWN  2</w:t>
      </w:r>
      <w:r>
        <w:br w:type="textWrapping"/>
      </w:r>
      <w:r>
        <w:rPr>
          <w:rFonts w:ascii="Consolas" w:hAnsi="Consolas" w:eastAsia="Consolas"/>
          <w:b w:val="0"/>
          <w:sz w:val="21"/>
        </w:rPr>
        <w:t>#define K_LEFT  3</w:t>
      </w:r>
      <w:r>
        <w:br w:type="textWrapping"/>
      </w:r>
      <w:r>
        <w:rPr>
          <w:rFonts w:ascii="Consolas" w:hAnsi="Consolas" w:eastAsia="Consolas"/>
          <w:b w:val="0"/>
          <w:sz w:val="21"/>
        </w:rPr>
        <w:t>#define K_RIGHT 4</w:t>
      </w:r>
      <w:r>
        <w:br w:type="textWrapping"/>
      </w:r>
      <w:r>
        <w:rPr>
          <w:rFonts w:ascii="Consolas" w:hAnsi="Consolas" w:eastAsia="Consolas"/>
          <w:b w:val="0"/>
          <w:sz w:val="21"/>
        </w:rPr>
        <w:t>#define K_ENTER 5</w:t>
      </w:r>
      <w:r>
        <w:br w:type="textWrapping"/>
      </w:r>
      <w:r>
        <w:rPr>
          <w:rFonts w:ascii="Consolas" w:hAnsi="Consolas" w:eastAsia="Consolas"/>
          <w:b w:val="0"/>
          <w:sz w:val="21"/>
        </w:rPr>
        <w:t>#define K_ESC   6</w:t>
      </w:r>
      <w:r>
        <w:br w:type="textWrapping"/>
      </w:r>
      <w:r>
        <w:rPr>
          <w:rFonts w:ascii="Consolas" w:hAnsi="Consolas" w:eastAsia="Consolas"/>
          <w:b w:val="0"/>
          <w:sz w:val="21"/>
        </w:rPr>
        <w:t>#define K_R     7</w:t>
      </w:r>
      <w:r>
        <w:br w:type="textWrapping"/>
      </w:r>
      <w:r>
        <w:rPr>
          <w:rFonts w:ascii="Consolas" w:hAnsi="Consolas" w:eastAsia="Consolas"/>
          <w:b w:val="0"/>
          <w:sz w:val="21"/>
        </w:rPr>
        <w:t>#define K_Q     8</w:t>
      </w:r>
      <w:r>
        <w:br w:type="textWrapping"/>
      </w:r>
      <w:r>
        <w:rPr>
          <w:rFonts w:ascii="Consolas" w:hAnsi="Consolas" w:eastAsia="Consolas"/>
          <w:b w:val="0"/>
          <w:sz w:val="21"/>
        </w:rPr>
        <w:t>#define K_SPACE 9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</w:t>
      </w:r>
      <w:r>
        <w:br w:type="textWrapping"/>
      </w:r>
      <w:r>
        <w:rPr>
          <w:rFonts w:ascii="Consolas" w:hAnsi="Consolas" w:eastAsia="Consolas"/>
          <w:b w:val="0"/>
          <w:sz w:val="21"/>
        </w:rPr>
        <w:t>int wait_key(void);            /* 阻塞等待一个按键 */</w:t>
      </w:r>
      <w:r>
        <w:br w:type="textWrapping"/>
      </w:r>
      <w:r>
        <w:rPr>
          <w:rFonts w:ascii="Consolas" w:hAnsi="Consolas" w:eastAsia="Consolas"/>
          <w:b w:val="0"/>
          <w:sz w:val="21"/>
        </w:rPr>
        <w:t>int get_key(void);             /* 非阻塞读取一个按键，无键时返回 K_NONE */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</w:t>
      </w:r>
      <w:r>
        <w:br w:type="textWrapping"/>
      </w:r>
      <w:r>
        <w:rPr>
          <w:rFonts w:ascii="Consolas" w:hAnsi="Consolas" w:eastAsia="Consolas"/>
          <w:b w:val="0"/>
          <w:sz w:val="21"/>
        </w:rPr>
        <w:t>#endif</w:t>
      </w:r>
    </w:p>
    <w:p w14:paraId="5F51FA3C">
      <w:pPr>
        <w:spacing w:before="200" w:after="80" w:line="360" w:lineRule="auto"/>
        <w:ind w:firstLine="0"/>
        <w:jc w:val="left"/>
        <w:outlineLvl w:val="1"/>
      </w:pPr>
      <w:r>
        <w:rPr>
          <w:rFonts w:ascii="Times New Roman" w:hAnsi="Times New Roman" w:eastAsia="黑体"/>
          <w:b/>
          <w:sz w:val="28"/>
        </w:rPr>
        <w:t>A.11 input.c —— 键盘输入处理</w:t>
      </w:r>
    </w:p>
    <w:p w14:paraId="550B77C4">
      <w:pPr>
        <w:pBdr>
          <w:top w:val="single" w:color="BFBFBF" w:sz="4" w:space="1"/>
          <w:left w:val="single" w:color="BFBFBF" w:sz="4" w:space="1"/>
          <w:bottom w:val="single" w:color="BFBFBF" w:sz="4" w:space="1"/>
          <w:right w:val="single" w:color="BFBFBF" w:sz="4" w:space="1"/>
        </w:pBdr>
        <w:shd w:val="clear" w:color="auto" w:fill="F4F4F4"/>
        <w:spacing w:before="40" w:after="120" w:line="240" w:lineRule="auto"/>
        <w:ind w:left="283" w:firstLine="0"/>
      </w:pPr>
      <w:r>
        <w:rPr>
          <w:rFonts w:ascii="Consolas" w:hAnsi="Consolas" w:eastAsia="Consolas"/>
          <w:b w:val="0"/>
          <w:sz w:val="21"/>
        </w:rPr>
        <w:t>/*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* input.c —— 控制台键盘输入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* 项目：走迷宫游戏 程序设计综合实践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* 作者：崔家腾（24115248）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*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* 用 Windows 的 conio.h 提供的 _getch / _kbhit 读键盘事件。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* 方向键的特殊处理：_getch() 先返回前缀字节 0 或 0xE0，再返回方向码——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*   72=Up, 80=Down, 75=Left, 77=Right。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*/</w:t>
      </w:r>
      <w:r>
        <w:br w:type="textWrapping"/>
      </w:r>
      <w:r>
        <w:rPr>
          <w:rFonts w:ascii="Consolas" w:hAnsi="Consolas" w:eastAsia="Consolas"/>
          <w:b w:val="0"/>
          <w:sz w:val="21"/>
        </w:rPr>
        <w:t>#include &lt;conio.h&gt;</w:t>
      </w:r>
      <w:r>
        <w:br w:type="textWrapping"/>
      </w:r>
      <w:r>
        <w:rPr>
          <w:rFonts w:ascii="Consolas" w:hAnsi="Consolas" w:eastAsia="Consolas"/>
          <w:b w:val="0"/>
          <w:sz w:val="21"/>
        </w:rPr>
        <w:t>#include "input.h"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</w:t>
      </w:r>
      <w:r>
        <w:br w:type="textWrapping"/>
      </w:r>
      <w:r>
        <w:rPr>
          <w:rFonts w:ascii="Consolas" w:hAnsi="Consolas" w:eastAsia="Consolas"/>
          <w:b w:val="0"/>
          <w:sz w:val="21"/>
        </w:rPr>
        <w:t>int wait_key(void)</w:t>
      </w:r>
      <w:r>
        <w:br w:type="textWrapping"/>
      </w:r>
      <w:r>
        <w:rPr>
          <w:rFonts w:ascii="Consolas" w:hAnsi="Consolas" w:eastAsia="Consolas"/>
          <w:b w:val="0"/>
          <w:sz w:val="21"/>
        </w:rPr>
        <w:t>{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int c = _getch();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/* 方向键的扩展按键前缀 */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if (c == 0 || c == 0xE0) {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c = _getch();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if (c == 72) return K_UP;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if (c == 80) return K_DOWN;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if (c == 75) return K_LEFT;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if (c == 77) return K_RIGHT;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return K_NONE;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}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if (c == '\r' || c == '\n') return K_ENTER;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if (c == 27)  return K_ESC;     /* Escape ASCII */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if (c == ' ') return K_SPACE;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if (c == 'R' || c == 'r') return K_R;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if (c == 'Q' || c == 'q') return K_Q;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return K_NONE;</w:t>
      </w:r>
      <w:r>
        <w:br w:type="textWrapping"/>
      </w:r>
      <w:r>
        <w:rPr>
          <w:rFonts w:ascii="Consolas" w:hAnsi="Consolas" w:eastAsia="Consolas"/>
          <w:b w:val="0"/>
          <w:sz w:val="21"/>
        </w:rPr>
        <w:t>}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</w:t>
      </w:r>
      <w:r>
        <w:br w:type="textWrapping"/>
      </w:r>
      <w:r>
        <w:rPr>
          <w:rFonts w:ascii="Consolas" w:hAnsi="Consolas" w:eastAsia="Consolas"/>
          <w:b w:val="0"/>
          <w:sz w:val="21"/>
        </w:rPr>
        <w:t>int get_key(void)</w:t>
      </w:r>
      <w:r>
        <w:br w:type="textWrapping"/>
      </w:r>
      <w:r>
        <w:rPr>
          <w:rFonts w:ascii="Consolas" w:hAnsi="Consolas" w:eastAsia="Consolas"/>
          <w:b w:val="0"/>
          <w:sz w:val="21"/>
        </w:rPr>
        <w:t>{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if (_kbhit()) {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    return wait_key();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}</w:t>
      </w:r>
      <w:r>
        <w:br w:type="textWrapping"/>
      </w:r>
      <w:r>
        <w:rPr>
          <w:rFonts w:ascii="Consolas" w:hAnsi="Consolas" w:eastAsia="Consolas"/>
          <w:b w:val="0"/>
          <w:sz w:val="21"/>
        </w:rPr>
        <w:t xml:space="preserve">    return K_NONE;</w:t>
      </w:r>
      <w:r>
        <w:br w:type="textWrapping"/>
      </w:r>
      <w:r>
        <w:rPr>
          <w:rFonts w:ascii="Consolas" w:hAnsi="Consolas" w:eastAsia="Consolas"/>
          <w:b w:val="0"/>
          <w:sz w:val="21"/>
        </w:rPr>
        <w:t>}</w:t>
      </w:r>
    </w:p>
    <w:sectPr>
      <w:footerReference r:id="rId5" w:type="default"/>
      <w:pgSz w:w="12240" w:h="15840"/>
      <w:pgMar w:top="1417" w:right="1814" w:bottom="1417" w:left="181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28A508">
    <w:pPr>
      <w:pStyle w:val="24"/>
      <w:jc w:val="center"/>
    </w:pPr>
    <w:r>
      <w:rPr>
        <w:rFonts w:ascii="Times New Roman" w:hAnsi="Times New Roman" w:eastAsia="宋体"/>
        <w:b w:val="0"/>
        <w:sz w:val="21"/>
      </w:rPr>
      <w:fldChar w:fldCharType="begin"/>
    </w:r>
    <w:r>
      <w:rPr>
        <w:rFonts w:ascii="Times New Roman" w:hAnsi="Times New Roman" w:eastAsia="宋体"/>
        <w:b w:val="0"/>
        <w:sz w:val="21"/>
      </w:rPr>
      <w:instrText xml:space="preserve">PAGE</w:instrText>
    </w:r>
    <w:r>
      <w:rPr>
        <w:rFonts w:ascii="Times New Roman" w:hAnsi="Times New Roman" w:eastAsia="宋体"/>
        <w:b w:val="0"/>
        <w:sz w:val="21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BE42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28</Pages>
  <Words>4665</Words>
  <Characters>7390</Characters>
  <Lines>0</Lines>
  <Paragraphs>0</Paragraphs>
  <TotalTime>4</TotalTime>
  <ScaleCrop>false</ScaleCrop>
  <LinksUpToDate>false</LinksUpToDate>
  <CharactersWithSpaces>9610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东手工</cp:lastModifiedBy>
  <dcterms:modified xsi:type="dcterms:W3CDTF">2026-05-23T02:04:31Z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eyJoZGlkIjoiOWM1YjNjOTAxNzMzYTk1YjA5Y2UyZGNkMmEzOTkwOGYiLCJ1c2VySWQiOiIxNjM0ODQzODIxIn0=</vt:lpwstr>
  </property>
  <property fmtid="{D5CDD505-2E9C-101B-9397-08002B2CF9AE}" pid="3" name="KSOProductBuildVer">
    <vt:lpwstr>2052-12.1.0.26375</vt:lpwstr>
  </property>
  <property fmtid="{D5CDD505-2E9C-101B-9397-08002B2CF9AE}" pid="4" name="ICV">
    <vt:lpwstr>B44D6E15108B4D07A38CEBE7EE96ADEF_12</vt:lpwstr>
  </property>
</Properties>
</file>