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6B544">
      <w:pPr>
        <w:ind w:firstLine="0"/>
      </w:pPr>
    </w:p>
    <w:p w14:paraId="2E033F1C">
      <w:pPr>
        <w:ind w:firstLine="0"/>
      </w:pPr>
    </w:p>
    <w:p w14:paraId="4AC7534E">
      <w:pPr>
        <w:ind w:firstLine="0"/>
      </w:pPr>
    </w:p>
    <w:p w14:paraId="22C3A3F0">
      <w:pPr>
        <w:ind w:firstLine="0"/>
      </w:pPr>
    </w:p>
    <w:p w14:paraId="2537C464">
      <w:pPr>
        <w:spacing w:after="960"/>
        <w:ind w:firstLine="0"/>
        <w:jc w:val="center"/>
      </w:pPr>
      <w:r>
        <w:rPr>
          <w:rFonts w:ascii="Times New Roman" w:hAnsi="Times New Roman" w:eastAsia="黑体"/>
          <w:b/>
          <w:sz w:val="96"/>
        </w:rPr>
        <w:t>程序设计综合实践分组报告</w:t>
      </w:r>
    </w:p>
    <w:p w14:paraId="43FDA32D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题    名:    </w:t>
      </w:r>
      <w:r>
        <w:rPr>
          <w:rFonts w:ascii="Times New Roman" w:hAnsi="Times New Roman" w:eastAsia="宋体"/>
          <w:b w:val="0"/>
          <w:sz w:val="48"/>
        </w:rPr>
        <w:t>走迷宫游戏</w:t>
      </w:r>
    </w:p>
    <w:p w14:paraId="3DEF0776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负 责 人:    </w:t>
      </w:r>
      <w:r>
        <w:rPr>
          <w:rFonts w:ascii="Times New Roman" w:hAnsi="Times New Roman" w:eastAsia="宋体"/>
          <w:b w:val="0"/>
          <w:sz w:val="48"/>
        </w:rPr>
        <w:t>崔家腾（24115248）</w:t>
      </w:r>
    </w:p>
    <w:p w14:paraId="5EEB2EF5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参 与 人:    方文韬（24112339）</w:t>
      </w:r>
    </w:p>
    <w:p w14:paraId="5D41C721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参 与 人:    王修乐（24115886）</w:t>
      </w:r>
    </w:p>
    <w:p w14:paraId="7ECE4F14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参 与 人:    李许（24115255）</w:t>
      </w:r>
    </w:p>
    <w:p w14:paraId="5282E911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参 与 人:    吴加爽（24115246）</w:t>
      </w:r>
    </w:p>
    <w:p w14:paraId="127E5631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参 与 人:    李乐（24115243）</w:t>
      </w:r>
    </w:p>
    <w:p w14:paraId="5C37354C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完成时间:    </w:t>
      </w:r>
      <w:r>
        <w:rPr>
          <w:rFonts w:ascii="Times New Roman" w:hAnsi="Times New Roman" w:eastAsia="宋体"/>
          <w:b w:val="0"/>
          <w:sz w:val="48"/>
        </w:rPr>
        <w:t>2026 年 6 月</w:t>
      </w:r>
    </w:p>
    <w:p w14:paraId="18337449">
      <w:r>
        <w:br w:type="page"/>
      </w:r>
    </w:p>
    <w:p w14:paraId="61C2E571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题目</w:t>
      </w:r>
    </w:p>
    <w:p w14:paraId="7889726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走迷宫游戏。本项目是一个基于纯 C 语言、控制台字符画的走迷宫小游戏，集成「随机迷宫生成、深度优先搜索（DFS）求解、广度优先搜索（BFS）最短路径求解、玩家键盘交互、ASCII 字符可视化」于一体，覆盖了课程要求的递归、分治、搜索算法等核心知识点。</w:t>
      </w:r>
    </w:p>
    <w:p w14:paraId="45E3510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开发环境：C 语言（C99 标准）+ MinGW-w64 GCC 14.2.0，纯标准库 + Windows conio.h，不依赖任何第三方图形库。协作方式：6 人小组，按 6 个 .c 文件模块拆分，飞书云文档管理代码版本。</w:t>
      </w:r>
    </w:p>
    <w:p w14:paraId="12CEDC44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设计目标和功能描述</w:t>
      </w:r>
    </w:p>
    <w:p w14:paraId="00C4B5B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本项目的设计目标可概括为以下三点：</w:t>
      </w:r>
    </w:p>
    <w:p w14:paraId="7145F7C4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(1) 算法实践目标——把课堂学过的递归、深度优先搜索、广度优先搜索三种算法在同一个问题上对比实现，让团队成员体会不同算法在同一问题上的差异。</w:t>
      </w:r>
    </w:p>
    <w:p w14:paraId="44C8A046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(2) 工程实践目标——锻炼多人协作开发：模块拆分、接口约定、代码合并、版本管理、文档同步。</w:t>
      </w:r>
    </w:p>
    <w:p w14:paraId="50603946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(3) 可视化目标——用控制台 ASCII 字符画把抽象的搜索算法可视化，让算法执行过程肉眼可见，便于答辩演示与课堂展示。</w:t>
      </w:r>
    </w:p>
    <w:p w14:paraId="7D36F3B0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功能清单</w:t>
      </w:r>
    </w:p>
    <w:p w14:paraId="2898B94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本项目实现的功能清单如下：</w:t>
      </w:r>
    </w:p>
    <w:p w14:paraId="24CA5DD6">
      <w:pPr>
        <w:spacing w:before="160" w:after="4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表 1  项目功能清单</w:t>
      </w:r>
    </w:p>
    <w:tbl>
      <w:tblPr>
        <w:tblStyle w:val="32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2"/>
        <w:gridCol w:w="2943"/>
        <w:gridCol w:w="2943"/>
      </w:tblGrid>
      <w:tr w14:paraId="0328FC6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5BDBB9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编号</w:t>
            </w:r>
          </w:p>
        </w:tc>
        <w:tc>
          <w:tcPr>
            <w:tcW w:w="287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88CD8E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功能名称</w:t>
            </w:r>
          </w:p>
        </w:tc>
        <w:tc>
          <w:tcPr>
            <w:tcW w:w="287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A4B35D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功能描述</w:t>
            </w:r>
          </w:p>
        </w:tc>
      </w:tr>
      <w:tr w14:paraId="431AEBD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06DA96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F1</w:t>
            </w:r>
          </w:p>
        </w:tc>
        <w:tc>
          <w:tcPr>
            <w:tcW w:w="287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6667B5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随机迷宫生成</w:t>
            </w:r>
          </w:p>
        </w:tc>
        <w:tc>
          <w:tcPr>
            <w:tcW w:w="287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3DC268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递归回溯算法，支持 11×11、21×21、31×31 三档难度</w:t>
            </w:r>
          </w:p>
        </w:tc>
      </w:tr>
      <w:tr w14:paraId="645E0F2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1285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F2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107F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DFS 自动求解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79EC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递归实现，找到一条从起点到终点的可行路径</w:t>
            </w:r>
          </w:p>
        </w:tc>
      </w:tr>
      <w:tr w14:paraId="4619A22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49AF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F3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4773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BFS 最短求解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65B4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数组模拟队列实现，找到步数最少的最短路径</w:t>
            </w:r>
          </w:p>
        </w:tc>
      </w:tr>
      <w:tr w14:paraId="5880D3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4E82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F4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D81D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玩家键盘操作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C977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方向键控制玩家在迷宫中移动，到达终点游戏胜利</w:t>
            </w:r>
          </w:p>
        </w:tc>
      </w:tr>
      <w:tr w14:paraId="2A4D976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295F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F5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A848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控制台字符画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0BEE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每格 2 字符宽 ASCII：##=墙、空格=通路、S=起点、E=终点、.=路径、P=玩家</w:t>
            </w:r>
          </w:p>
        </w:tc>
      </w:tr>
      <w:tr w14:paraId="7BCF620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90AD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F6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3694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状态栏信息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21EC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实时显示当前算法、用时、扩展节点数、路径长度</w:t>
            </w:r>
          </w:p>
        </w:tc>
      </w:tr>
      <w:tr w14:paraId="0C2A9B5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15F9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F7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6BA7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重玩与切换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1170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Esc 返回主菜单，可重新生成迷宫或切换算法</w:t>
            </w:r>
          </w:p>
        </w:tc>
      </w:tr>
      <w:tr w14:paraId="2448E02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8EF254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F8</w:t>
            </w:r>
          </w:p>
        </w:tc>
        <w:tc>
          <w:tcPr>
            <w:tcW w:w="287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A88617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退出机制</w:t>
            </w:r>
          </w:p>
        </w:tc>
        <w:tc>
          <w:tcPr>
            <w:tcW w:w="287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F81064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正常关闭图形窗口，释放资源</w:t>
            </w:r>
          </w:p>
        </w:tc>
      </w:tr>
    </w:tbl>
    <w:p w14:paraId="54D671CE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项目模块关系图</w:t>
      </w:r>
    </w:p>
    <w:p w14:paraId="43A6100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本项目按职责拆分为 6 个 C 源文件，对应 6 个独立模块。模块间的依赖关系如下表所示：</w:t>
      </w:r>
    </w:p>
    <w:p w14:paraId="2D8F652D">
      <w:pPr>
        <w:spacing w:before="160" w:after="4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表 2  模块职责与依赖关系</w:t>
      </w:r>
    </w:p>
    <w:tbl>
      <w:tblPr>
        <w:tblStyle w:val="32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2"/>
        <w:gridCol w:w="2943"/>
        <w:gridCol w:w="2943"/>
      </w:tblGrid>
      <w:tr w14:paraId="5CB7C74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DB96E4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模块</w:t>
            </w:r>
          </w:p>
        </w:tc>
        <w:tc>
          <w:tcPr>
            <w:tcW w:w="287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D4C24A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职责</w:t>
            </w:r>
          </w:p>
        </w:tc>
        <w:tc>
          <w:tcPr>
            <w:tcW w:w="287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237C8A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依赖</w:t>
            </w:r>
          </w:p>
        </w:tc>
      </w:tr>
      <w:tr w14:paraId="18BC3BD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484605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main.c</w:t>
            </w:r>
          </w:p>
        </w:tc>
        <w:tc>
          <w:tcPr>
            <w:tcW w:w="287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5F5851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程序入口、主菜单、流程控制</w:t>
            </w:r>
          </w:p>
        </w:tc>
        <w:tc>
          <w:tcPr>
            <w:tcW w:w="287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30B5BD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maze, dfs, bfs, render, input</w:t>
            </w:r>
          </w:p>
        </w:tc>
      </w:tr>
      <w:tr w14:paraId="38A4A3B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4FDE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maze.c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B47C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迷宫数据结构与递归回溯生成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6D13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</w:tr>
      <w:tr w14:paraId="3773B0E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391D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dfs.c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7395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DFS 深度优先搜索求解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5880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maze</w:t>
            </w:r>
          </w:p>
        </w:tc>
      </w:tr>
      <w:tr w14:paraId="100289B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85A2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bfs.c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7341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BFS 广度优先搜索求最短路径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B0D8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maze</w:t>
            </w:r>
          </w:p>
        </w:tc>
      </w:tr>
      <w:tr w14:paraId="3CB7A9C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15DB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render.c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020F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控制台字符画绘制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BFA4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maze（读取）</w:t>
            </w:r>
          </w:p>
        </w:tc>
      </w:tr>
      <w:tr w14:paraId="0F837C8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EF2144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input.c</w:t>
            </w:r>
          </w:p>
        </w:tc>
        <w:tc>
          <w:tcPr>
            <w:tcW w:w="287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6C7A55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键盘输入与方向键解析</w:t>
            </w:r>
          </w:p>
        </w:tc>
        <w:tc>
          <w:tcPr>
            <w:tcW w:w="287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E03D87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</w:tr>
    </w:tbl>
    <w:p w14:paraId="0FA2404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模块整体架构如下图所示——main.c 居于顶层，统一调度其余 5 个模块；maze.c 是数据中心，被 dfs/bfs/render 三个模块读取；render.c 与 input.c 是外设接口模块（图形输出与键盘输入），与算法模块解耦，便于将来替换为控制台版本（只需替换 render.c）。</w:t>
      </w:r>
    </w:p>
    <w:p w14:paraId="48AFB3FB">
      <w:pPr>
        <w:spacing w:before="160" w:after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581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模块关系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818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435077">
      <w:pPr>
        <w:spacing w:before="40" w:after="16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图 1  项目模块关系图</w:t>
      </w:r>
    </w:p>
    <w:p w14:paraId="71E7125D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核心算法描述（伪代码）</w:t>
      </w:r>
    </w:p>
    <w:p w14:paraId="6FBD4A2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本项目涉及三个核心算法：迷宫生成（递归回溯）、DFS 求解、BFS 最短路径。下面分别给出每个算法的伪代码描述。</w:t>
      </w:r>
    </w:p>
    <w:p w14:paraId="606AD3F1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4.1  迷宫生成（递归回溯算法）</w:t>
      </w:r>
    </w:p>
    <w:p w14:paraId="59DB210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算法思想：从起点出发，把当前格子标记为通路；随机打乱四个方向的顺序，对每个方向尝试「跳两步」打通——若目标格子尚未访问，则把中间那格也打通，然后递归进入目标格子；若四个方向都尝试过，函数返回，由上一层继续尝试。</w:t>
      </w:r>
    </w:p>
    <w:p w14:paraId="77CE44DC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算法 4.1  迷宫生成（递归回溯）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>输入：迷宫数组 maze[N][N]（初始全部为 1，即墙）、起点 (sr, sc)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输出：连通的迷宫，0=通路，1=墙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procedure generate(r, c):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maze[r][c] = 0                          // 当前格打通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dirs = shuffle([(-2,0),(2,0),(0,-2),(0,2)])  // 随机化方向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each (dr, dc) in dirs: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nr, nc = r + dr, c + dc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0 &lt; nr &lt; N-1 and 0 &lt; nc &lt; N-1 and maze[nr][nc] == 1: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maze[r+dr/2][c+dc/2] = 0        // 打通中间那格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generate(nr, nc)                // 递归</w:t>
      </w:r>
      <w:r>
        <w:br w:type="textWrapping"/>
      </w:r>
      <w:r>
        <w:rPr>
          <w:rFonts w:ascii="Consolas" w:hAnsi="Consolas" w:eastAsia="Consolas"/>
          <w:b w:val="0"/>
          <w:sz w:val="21"/>
        </w:rPr>
        <w:t>end procedure</w:t>
      </w:r>
    </w:p>
    <w:p w14:paraId="01D9C651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4.2  DFS 求解（深度优先搜索）</w:t>
      </w:r>
    </w:p>
    <w:p w14:paraId="27FC952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算法思想：从起点出发，沿一个方向一直走到底，走不通时回退一步换方向。用 visited 数组防止重复访问，找到终点时通过函数返回值层层传递成功信号，并把沿途格子标记为路径。</w:t>
      </w:r>
    </w:p>
    <w:p w14:paraId="5753B920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算法 4.2  DFS 求解</w:t>
      </w:r>
      <w:r>
        <w:br w:type="textWrapping"/>
      </w:r>
      <w:r>
        <w:rPr>
          <w:rFonts w:ascii="Consolas" w:hAnsi="Consolas" w:eastAsia="Consolas"/>
          <w:b w:val="0"/>
          <w:sz w:val="21"/>
        </w:rPr>
        <w:t>输入：迷宫 maze[N][N]、起点 (sr,sc)、终点 (tr,tc)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输出：若可达，maze 中标记一条路径（值为 4）；返回是否成功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procedure dfs(r, c):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(r, c) == (tr, tc):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return true                          // 到达终点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visited[r][c] = true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each (dr, dc) in [(-1,0),(1,0),(0,-1),(0,1)]: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nr, nc = r + dr, c + dc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in_bounds(nr,nc) and maze[nr][nc] == 0 and not visited[nr][nc]: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dfs(nr, nc):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maze[nr][nc] = 4             // 回填路径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return true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return false</w:t>
      </w:r>
      <w:r>
        <w:br w:type="textWrapping"/>
      </w:r>
      <w:r>
        <w:rPr>
          <w:rFonts w:ascii="Consolas" w:hAnsi="Consolas" w:eastAsia="Consolas"/>
          <w:b w:val="0"/>
          <w:sz w:val="21"/>
        </w:rPr>
        <w:t>end procedure</w:t>
      </w:r>
    </w:p>
    <w:p w14:paraId="53087496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4.3  BFS 求最短路径（广度优先搜索）</w:t>
      </w:r>
    </w:p>
    <w:p w14:paraId="1D5DBDE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算法思想：用队列保存待扩展的格子。从起点入队，每次取出队头格子，把它的四个邻居（若是通路且未访问）入队，并记录每个邻居的父节点。找到终点时，从终点沿父节点表倒推回起点即可得到最短路径。</w:t>
      </w:r>
    </w:p>
    <w:p w14:paraId="31343FC1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算法 4.3  BFS 求最短路径</w:t>
      </w:r>
      <w:r>
        <w:br w:type="textWrapping"/>
      </w:r>
      <w:r>
        <w:rPr>
          <w:rFonts w:ascii="Consolas" w:hAnsi="Consolas" w:eastAsia="Consolas"/>
          <w:b w:val="0"/>
          <w:sz w:val="21"/>
        </w:rPr>
        <w:t>输入：迷宫 maze[N][N]、起点 (sr,sc)、终点 (tr,tc)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输出：若可达，maze 中标记最短路径；返回最短步数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procedure bfs():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enqueue((sr, sc));  visited[sr][sc] = true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while queue not empty: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(r, c) = dequeue()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(r, c) == (tr, tc):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backtrack_path()                 // 沿 prev 数组倒推回起点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return path_length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for each (dr, dc) in [(-1,0),(1,0),(0,-1),(0,1)]: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nr, nc = r + dr, c + dc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in_bounds(nr,nc) and maze[nr][nc] == 0 and not visited[nr][nc]: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visited[nr][nc] = true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prev[nr][nc] = (r, c)        // 记录父节点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enqueue((nr, nc))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return -1                                // 不可达</w:t>
      </w:r>
      <w:r>
        <w:br w:type="textWrapping"/>
      </w:r>
      <w:r>
        <w:rPr>
          <w:rFonts w:ascii="Consolas" w:hAnsi="Consolas" w:eastAsia="Consolas"/>
          <w:b w:val="0"/>
          <w:sz w:val="21"/>
        </w:rPr>
        <w:t>end procedure</w:t>
      </w:r>
    </w:p>
    <w:p w14:paraId="2526980F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核心算法效率分析</w:t>
      </w:r>
    </w:p>
    <w:p w14:paraId="3F1E8A9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本节对三个核心算法做时间与空间复杂度分析，其中 N 表示迷宫边长，总格子数为 N²。</w:t>
      </w:r>
    </w:p>
    <w:p w14:paraId="10CD8C2F">
      <w:pPr>
        <w:spacing w:before="160" w:after="4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表 3  三个核心算法的复杂度对比</w:t>
      </w:r>
    </w:p>
    <w:tbl>
      <w:tblPr>
        <w:tblStyle w:val="32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7"/>
        <w:gridCol w:w="2207"/>
        <w:gridCol w:w="2207"/>
        <w:gridCol w:w="2207"/>
      </w:tblGrid>
      <w:tr w14:paraId="15E53EF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15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C9C88A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算法</w:t>
            </w:r>
          </w:p>
        </w:tc>
        <w:tc>
          <w:tcPr>
            <w:tcW w:w="215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2F2AB6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时间复杂度</w:t>
            </w:r>
          </w:p>
        </w:tc>
        <w:tc>
          <w:tcPr>
            <w:tcW w:w="215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4D636A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空间复杂度</w:t>
            </w:r>
          </w:p>
        </w:tc>
        <w:tc>
          <w:tcPr>
            <w:tcW w:w="215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443076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</w:tr>
      <w:tr w14:paraId="5990EEB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6EA96A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迷宫生成（递归回溯）</w:t>
            </w:r>
          </w:p>
        </w:tc>
        <w:tc>
          <w:tcPr>
            <w:tcW w:w="215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18D34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O(N²)</w:t>
            </w:r>
          </w:p>
        </w:tc>
        <w:tc>
          <w:tcPr>
            <w:tcW w:w="215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EDE6DD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O(N²)</w:t>
            </w:r>
          </w:p>
        </w:tc>
        <w:tc>
          <w:tcPr>
            <w:tcW w:w="215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76A491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每格至多访问一次；递归深度最坏 N²</w:t>
            </w:r>
          </w:p>
        </w:tc>
      </w:tr>
      <w:tr w14:paraId="4B1BB98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6846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DFS 求解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233A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O(N²)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2DF9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O(N²)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F859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最坏遍历所有格子；递归栈深度最大 N²</w:t>
            </w:r>
          </w:p>
        </w:tc>
      </w:tr>
      <w:tr w14:paraId="3871E97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369415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BFS 最短路径</w:t>
            </w:r>
          </w:p>
        </w:tc>
        <w:tc>
          <w:tcPr>
            <w:tcW w:w="215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2431C9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O(N²)</w:t>
            </w:r>
          </w:p>
        </w:tc>
        <w:tc>
          <w:tcPr>
            <w:tcW w:w="215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2AA311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O(N²)</w:t>
            </w:r>
          </w:p>
        </w:tc>
        <w:tc>
          <w:tcPr>
            <w:tcW w:w="215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42ED36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每格入队一次；队列容量 N²，prev 表 N²</w:t>
            </w:r>
          </w:p>
        </w:tc>
      </w:tr>
    </w:tbl>
    <w:p w14:paraId="7CAA544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可以看到，三个算法的渐近复杂度都是 O(N²)，这是因为它们都需要访问迷宫的每个格子至少一次。但在常数因子上 BFS 一般略慢于 DFS——DFS 找到终点就立即返回，而 BFS 需要扩展到包含终点的所有同层节点。代价换来的是 BFS 找到的路径一定是最短的，DFS 则不一定。</w:t>
      </w:r>
    </w:p>
    <w:p w14:paraId="1D92BCA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 21×21 实测中，DFS 平均扩展约 80 个节点找到终点，BFS 平均扩展约 200 个节点，二者的运行时间都在 10ms 以内，对玩家的实际体验没有差别。</w:t>
      </w:r>
    </w:p>
    <w:p w14:paraId="48806851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项目交互性及其运行</w:t>
      </w:r>
    </w:p>
    <w:p w14:paraId="7A007D2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本节描述项目的交互流程并附运行截图。</w:t>
      </w:r>
    </w:p>
    <w:p w14:paraId="155771FE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6.1  交互流程</w:t>
      </w:r>
    </w:p>
    <w:p w14:paraId="311BAEAB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(1) 运行 maze.exe 进入主菜单，选择难度（小 11×11 / 中 21×21 / 大 31×31）；</w:t>
      </w:r>
    </w:p>
    <w:p w14:paraId="58358496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(2) 程序生成对应尺寸的随机迷宫，并显示在窗口左侧；</w:t>
      </w:r>
    </w:p>
    <w:p w14:paraId="30C42399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(3) 玩家可选「DFS 自动求解 / BFS 自动求解 / 手动玩」三种模式；</w:t>
      </w:r>
    </w:p>
    <w:p w14:paraId="29F8BAB8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(4) 自动求解模式下高亮显示路径并在右侧显示算法统计信息；手动模式下玩家用方向键控制角色到达终点；</w:t>
      </w:r>
    </w:p>
    <w:p w14:paraId="0F427345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(5) 任意时刻按 Esc 返回主菜单，按 R 重新生成迷宫，按 Q 退出程序。</w:t>
      </w:r>
    </w:p>
    <w:p w14:paraId="09BD09CC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6.2  运行截图</w:t>
      </w:r>
    </w:p>
    <w:p w14:paraId="5C2C8496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03C4C624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2A26F4E7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097CE646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  <w:r>
        <w:drawing>
          <wp:inline distT="0" distB="0" distL="114300" distR="114300">
            <wp:extent cx="4686300" cy="34226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FB023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7DBC547F">
      <w:pPr>
        <w:spacing w:before="40" w:after="16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图 2  程序主菜单</w:t>
      </w:r>
    </w:p>
    <w:p w14:paraId="36F120EE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7CEA10BB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4513207C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27B92D01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  <w:r>
        <w:drawing>
          <wp:inline distT="0" distB="0" distL="114300" distR="114300">
            <wp:extent cx="4222750" cy="36830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EACCA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1787FA8F">
      <w:pPr>
        <w:spacing w:before="40" w:after="16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图 3  迷宫生成结果</w:t>
      </w:r>
    </w:p>
    <w:p w14:paraId="659CC077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32B86A29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770AB748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  <w:r>
        <w:drawing>
          <wp:inline distT="0" distB="0" distL="114300" distR="114300">
            <wp:extent cx="4222750" cy="36830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90E91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6794B5B5">
      <w:pPr>
        <w:spacing w:before="40" w:after="16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图 4  DFS 求解效果</w:t>
      </w:r>
    </w:p>
    <w:p w14:paraId="03D7E28B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25966607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4771D909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66646AFC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  <w:r>
        <w:drawing>
          <wp:inline distT="0" distB="0" distL="114300" distR="114300">
            <wp:extent cx="5270500" cy="4356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1D195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301241F2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099406AC">
      <w:pPr>
        <w:spacing w:before="40" w:after="16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图 5  BFS 最短路径求解</w:t>
      </w:r>
    </w:p>
    <w:p w14:paraId="5CEB160C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64A58544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  <w:r>
        <w:drawing>
          <wp:inline distT="0" distB="0" distL="114300" distR="114300">
            <wp:extent cx="5462270" cy="4312920"/>
            <wp:effectExtent l="0" t="0" r="1143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F6ED4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6F63BE53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  <w:r>
        <w:drawing>
          <wp:inline distT="0" distB="0" distL="114300" distR="114300">
            <wp:extent cx="5466715" cy="3728085"/>
            <wp:effectExtent l="0" t="0" r="698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6715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61EAEF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02683195">
      <w:pPr>
        <w:spacing w:before="40" w:after="16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图 6  玩家手动通关效果</w:t>
      </w:r>
    </w:p>
    <w:p w14:paraId="67BC7801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项目管理方式</w:t>
      </w:r>
    </w:p>
    <w:p w14:paraId="483345A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考虑到 6 人小组中并非所有人都熟悉 git，本项目采用「飞书云文档 + 微信群文件夹」组合的协作方式：</w:t>
      </w:r>
    </w:p>
    <w:p w14:paraId="28F343EC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(1) 代码版本管理——用飞书云文档同步代码目录，每次有人修改保留版本快照，出问题可一键回退；</w:t>
      </w:r>
    </w:p>
    <w:p w14:paraId="048EE74D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(2) 接口约定文档——队长写一份《模块接口约定》挂在飞书文档置顶，组员实现各自模块时严格按此约定；</w:t>
      </w:r>
    </w:p>
    <w:p w14:paraId="480246E4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(3) 每周例会——每周一晚集体合并各人代码，跑测试用例，定下一周分工；</w:t>
      </w:r>
    </w:p>
    <w:p w14:paraId="7C863069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(4) 代码 review——队长统一 review 所有人提交的代码，对不符合接口约定的部分返工，确保合并不出冲突；</w:t>
      </w:r>
    </w:p>
    <w:p w14:paraId="44F915B8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(5) 文档管理——分组报告由队长统编，5 份个人小结按统一模板各自填写，用 python-docx 脚本批量生成保证格式一致。</w:t>
      </w:r>
    </w:p>
    <w:p w14:paraId="2CFF19B7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项目组人员分工</w:t>
      </w:r>
    </w:p>
    <w:p w14:paraId="64D827D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本项目由队长崔家腾承担 5 个核心模块（main.c / maze.c / dfs.c / bfs.c / render.c）共约 500 行 C99 代码的编写；方文韬承担 input.c 输入模块（约 50 行 C 代码）与答辩 PPT 的撰写；其余 4 位组员分别承担测试设计、性能数据、截图整理、文档校对工作。具体分工见下表：</w:t>
      </w:r>
    </w:p>
    <w:p w14:paraId="1F4A9908">
      <w:pPr>
        <w:spacing w:before="160" w:after="4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表 4  项目组人员分工表</w:t>
      </w:r>
    </w:p>
    <w:tbl>
      <w:tblPr>
        <w:tblStyle w:val="32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5"/>
        <w:gridCol w:w="1765"/>
        <w:gridCol w:w="1766"/>
        <w:gridCol w:w="1766"/>
        <w:gridCol w:w="1766"/>
      </w:tblGrid>
      <w:tr w14:paraId="01D1FE7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371BA3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姓名</w:t>
            </w:r>
          </w:p>
        </w:tc>
        <w:tc>
          <w:tcPr>
            <w:tcW w:w="17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14D7EA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学号</w:t>
            </w:r>
          </w:p>
        </w:tc>
        <w:tc>
          <w:tcPr>
            <w:tcW w:w="17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FA3BAA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</w:t>
            </w:r>
          </w:p>
        </w:tc>
        <w:tc>
          <w:tcPr>
            <w:tcW w:w="17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21705F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负责工作</w:t>
            </w:r>
          </w:p>
        </w:tc>
        <w:tc>
          <w:tcPr>
            <w:tcW w:w="17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B54525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工作量</w:t>
            </w:r>
          </w:p>
        </w:tc>
      </w:tr>
      <w:tr w14:paraId="14167E3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39F251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崔家腾</w:t>
            </w:r>
          </w:p>
        </w:tc>
        <w:tc>
          <w:tcPr>
            <w:tcW w:w="172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553499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24115248</w:t>
            </w:r>
          </w:p>
        </w:tc>
        <w:tc>
          <w:tcPr>
            <w:tcW w:w="172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C1B9FC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队长 / 主程序员</w:t>
            </w:r>
          </w:p>
        </w:tc>
        <w:tc>
          <w:tcPr>
            <w:tcW w:w="172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FB7B77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main.c / maze.c / dfs.c / bfs.c / render.c / input.c（全部 6 个模块）</w:t>
            </w:r>
          </w:p>
        </w:tc>
        <w:tc>
          <w:tcPr>
            <w:tcW w:w="172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FC0E2C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 550 行代码 + 文档</w:t>
            </w:r>
          </w:p>
        </w:tc>
      </w:tr>
      <w:tr w14:paraId="516598A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F115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方文韬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8D5D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24112339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C6A7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组员 / 输入模块 + PPT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7DC1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input.c 键盘输入 + 答辩 PPT 撰写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8467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 50 行代码 + PPT</w:t>
            </w:r>
          </w:p>
        </w:tc>
      </w:tr>
      <w:tr w14:paraId="34018D2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E5FC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王修乐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4B3A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24115886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4158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组员 / 测试用例设计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D85D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测试用例设计与运行验证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42BE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测试用例设计</w:t>
            </w:r>
          </w:p>
        </w:tc>
      </w:tr>
      <w:tr w14:paraId="6E6B429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765E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李许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C61E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24115255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B43F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组员 / 性能数据收集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C7DC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DFS / BFS 性能实测与数据整理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897E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性能数据收集</w:t>
            </w:r>
          </w:p>
        </w:tc>
      </w:tr>
      <w:tr w14:paraId="20048B5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1FD7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吴加爽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66F7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24115246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6E88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组员 / 截图素材整理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F2BB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运行截图与素材整理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5A9E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截图素材整理</w:t>
            </w:r>
          </w:p>
        </w:tc>
      </w:tr>
      <w:tr w14:paraId="7A4B5B1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3782ED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李乐</w:t>
            </w:r>
          </w:p>
        </w:tc>
        <w:tc>
          <w:tcPr>
            <w:tcW w:w="172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F10F6A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24115243</w:t>
            </w:r>
          </w:p>
        </w:tc>
        <w:tc>
          <w:tcPr>
            <w:tcW w:w="172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129BF3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组员 / 文档校对</w:t>
            </w:r>
          </w:p>
        </w:tc>
        <w:tc>
          <w:tcPr>
            <w:tcW w:w="172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E7D61A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报告术语校对与答辩演练</w:t>
            </w:r>
          </w:p>
        </w:tc>
        <w:tc>
          <w:tcPr>
            <w:tcW w:w="172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E71D93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文档校对</w:t>
            </w:r>
          </w:p>
        </w:tc>
      </w:tr>
    </w:tbl>
    <w:p w14:paraId="68B48B3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本分工方案按各成员擅长方向分配岗位，做到每人都有可量化的产出与可问责的工作内容。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此外，队长崔家腾还额外完成了三项交付物：项目 GitHub 仓库的搭建与上传、readme.html 在线展示网页的制作，以及演示视频的录制与压缩。</w:t>
      </w:r>
    </w:p>
    <w:p w14:paraId="65C6567D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项目创新点</w:t>
      </w:r>
    </w:p>
    <w:p w14:paraId="06AB13F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本项目相比课程基础要求做了以下几方面的创新与扩展：</w:t>
      </w:r>
    </w:p>
    <w:p w14:paraId="64FD81BE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(1) 三种算法横向对比——同一份迷宫上同时跑 DFS 与 BFS，用界面直观展示「DFS 找到的不一定是最短路径，BFS 找到的一定是最短的」这一教科书结论，让算法差异肉眼可见，是答辩演示的亮点。</w:t>
      </w:r>
    </w:p>
    <w:p w14:paraId="539B9B36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(2) 字符画可视化设计——每格用 2 字符宽 ASCII 绘制，墙、起点、终点、路径、玩家用不同字符区分（##/S/E/./P），无任何第三方图形库依赖，在任何 Windows 控制台下都能跑通，跨环境兼容性最强。</w:t>
      </w:r>
    </w:p>
    <w:p w14:paraId="208B9799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(3) 三档难度分级——支持 11×11 / 21×21 / 31×31 三种迷宫尺寸，自适应控制台窗口大小，每格用 2 字符宽 ASCII 渲染。</w:t>
      </w:r>
    </w:p>
    <w:p w14:paraId="61B23EFF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(4) 状态栏性能显示——实时显示当前算法、扩展节点数、路径步数，提供量化的性能数据支撑算法效率分析。</w:t>
      </w:r>
    </w:p>
    <w:p w14:paraId="2955854B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(5) 渲染层与算法层解耦——把绘制独立成 render.c，如果将来需要把项目升级为图形界面版（如换用 EasyX 或 SDL），只需替换 render.c 而不动其它 5 个模块。这是工程思想上的一个亮点。</w:t>
      </w:r>
    </w:p>
    <w:p w14:paraId="0F8B37EB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总结</w:t>
      </w:r>
    </w:p>
    <w:p w14:paraId="1F91E89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项目历时约 6 周，团队按分工完成：队长崔家腾负责项目总体架构与 5 个核心模块共约 500 行 C 代码的编写；方文韬负责 input.c 输入模块（约 50 行）的实现与答辩 PPT 的撰写；其余 4 位组员分别承担测试用例设计、性能数据收集、截图素材整理、文档校对工作。</w:t>
      </w:r>
    </w:p>
    <w:p w14:paraId="2490205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技术上的主要收获包括：</w:t>
      </w:r>
    </w:p>
    <w:p w14:paraId="4D4511B7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(1) 把课本算法用到具体问题上的实操经验——尤其是 DFS 与 BFS 在路径搜索问题上的对比，让团队对「为什么 BFS 是最短路径而 DFS 不是」有了实证理解；</w:t>
      </w:r>
    </w:p>
    <w:p w14:paraId="1B3BD828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(2) 多人协作的工程经验——通过明确的「主程序员 + 辅助角色」分工，避免了能力不均衡组里常见的「人均挂名、无人扛活」的尴尬，每位组员都有可量化的具体产出；</w:t>
      </w:r>
    </w:p>
    <w:p w14:paraId="36C50EDB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(3) 工程环境调试经验——解决了 MinGW 部署在含中文用户名目录下 ld.exe 路径解析失败的实际问题（最终把 MinGW 移到无中文路径修复），为以后处理类似环境兼容性问题积累了经验。</w:t>
      </w:r>
    </w:p>
    <w:p w14:paraId="25FD088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不足之处主要是创新深度有限——A* 算法、迷宫存档与回放等功能受时间所限未能实现，留作后续个人扩展的方向。整体而言，本项目在合理控制工作量的前提下，全员参与、各有产出，达到了课程对综合训练的预期。</w:t>
      </w:r>
    </w:p>
    <w:p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项目开源地址与在线展示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本项目除按要求提交的项目文件夹外，已同步托管至 GitHub 远程仓库，用于版本管理、备份与对外展示。仓库地址如下：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https://github.com/modestteng/Programming-Practice-by-Teacher-Le-Yie-Yi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为便于课堂演示与他人快速了解项目，本项目另制作了一个 HTML 在线展示页 readme.html，整合了项目简介、模块架构图、三个核心算法说明、运行效果截图、编译与运行指引、小组成员分工以及上述 GitHub 链接，使用任意浏览器打开即可浏览，无需额外环境。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上述 GitHub 仓库的搭建与代码上传、readme.html 在线展示网页的设计与制作，以及项目演示视频（演示视频.mp4，已压缩至 5MB 以内）的录制与压缩，均由队长崔家腾独立完成。</w:t>
      </w:r>
    </w:p>
    <w:p w14:paraId="070D658E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附录 A  完整代码清单</w:t>
      </w:r>
    </w:p>
    <w:p w14:paraId="0C1D678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本附录给出走迷宫项目的全部 11 个源文件代码（6 个 .c + 5 个 .h），总计约 550 行。所有代码均符合 C99 标准，仅依赖 C 标准库 + Windows conio.h，不依赖任何第三方图形库。代码统一由队长崔家腾编写，存放于项目目录 `code/` 下。</w:t>
      </w:r>
    </w:p>
    <w:p w14:paraId="2030F07C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A.1  main.c —— 程序入口与主菜单</w:t>
      </w:r>
    </w:p>
    <w:p w14:paraId="091F61FD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main.c —— 走迷宫游戏 程序入口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功能：主菜单、难度选择、游戏循环、模块调度。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程序流程：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1. render_init 初始化控制台输出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2. 显示主菜单：(1) 生成新迷宫 (2) DFS 求解 (3) BFS 求解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               (4) 手动玩 (5) 退出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3. 根据选择进入对应流程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4. closegraph 退出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&lt;stdio.h&gt;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&lt;stdlib.h&gt;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&lt;time.h&gt;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&lt;string.h&gt;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"maze.h"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"dfs.h"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"bfs.h"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"render.h"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"input.h"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玩家手动走迷宫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渲染玩家位置的策略（控制台版）：先把当前格临时改为 5（玩家标记），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render_maze 渲染后立即恢复原值，避免污染 maze 数组。*/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void play_manual(void)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pr = sr, pc = sc;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nr, nc, k, saved;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char msg[64];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strcpy(msg, "方向键移动 / Esc 返回主菜单");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while (1)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saved = maze[pr][pc];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maze[pr][pc] = 5;            /* 临时标记玩家位置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render_maze();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render_msg(msg);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maze[pr][pc] = saved;        /* 立即恢复原值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k = wait_key();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nr = pr; nc = pc;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     (k == K_UP)    nr--;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K_DOWN)  nr++;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K_LEFT)  nc--;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K_RIGHT) nc++;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K_ESC)   return;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(nr &lt; 0 || nr &gt;= N)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(nc &lt; 0 || nc &gt;= N)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(maze[nr][nc] == 1) continue;        /* 撞墙不动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pr = nr; pc = nc;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(pr == tr &amp;&amp; pc == tc)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strcpy(msg, "到达终点！按任意键返回主菜单");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saved = maze[pr][pc];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maze[pr][pc] = 5;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render_maze();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render_msg(msg);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maze[pr][pc] = saved;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wait_key();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return;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选难度并生成迷宫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choose_level(void)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const char* opts[] = {"小 (11x11)", "中 (21x21)", "大 (31x31)", "返回"};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sizes[] = {11, 21, 31, 0};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sel = 0, k;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while (1)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render_menu_level(opts, 4, sel);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k = wait_key();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     (k == K_UP)    sel = (sel + 3) % 4;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K_DOWN)  sel = (sel + 1) % 4;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K_ESC)   return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K_ENTER)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(sizes[sel] == 0) return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init_maze(sizes[sel]);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generate_maze();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return 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主菜单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void main_menu(void)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const char* opts[] =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"1. 生成新迷宫",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"2. DFS 自动求解",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"3. BFS 自动求解",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"4. 手动玩",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"5. 退出"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sel = 0, k, len;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while (1)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render_menu_main(opts, 5, sel);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k = wait_key();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     (k == K_UP)    sel = (sel + 4) % 5;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K_DOWN)  sel = (sel + 1) % 5;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K_Q)     return;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K_ENTER)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(sel == 0) { choose_level();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else if (sel == 4) { return;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else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if (N == 0)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reset_path();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if (sel == 1)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    len = dfs_solve();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    render_maze();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    render_status("DFS", dfs_expanded, len);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    wait_key();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} else if (sel == 2)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    len = bfs_solve();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    render_maze();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    render_status("BFS", bfs_expanded, len);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    wait_key();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} else if (sel == 3)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    play_manual();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main(void)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srand((unsigned)time(NULL));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render_init();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main_menu();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render_close();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return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</w:p>
    <w:p w14:paraId="3C9DE33A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A.2  maze.h</w:t>
      </w:r>
    </w:p>
    <w:p w14:paraId="6F5DA54C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maze.h —— 迷宫数据结构与生成算法接口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#ifndef MAZE_H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MAZE_H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MAX_N 35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迷宫格值约定：0=通路 1=墙 2=起点 3=终点 4=路径标记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extern int maze[MAX_N][MAX_N];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extern int N;                  /* 当前迷宫边长（11/21/31）*/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extern int sr, sc;             /* 起点坐标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extern int tr, tc;             /* 终点坐标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init_maze(int n);         /* 设置 N 与起终点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reset_path(void);         /* 把所有 4(路径标记) 改回 0(通路)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generate_maze(void);      /* 递归回溯生成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#endif</w:t>
      </w:r>
    </w:p>
    <w:p w14:paraId="41B69FC1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A.3  maze.c —— 迷宫数据结构与递归回溯生成</w:t>
      </w:r>
    </w:p>
    <w:p w14:paraId="6BFCEE44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maze.c —— 迷宫数据结构 + 递归回溯生成算法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核心思想：把整个迷宫先填满墙(1)，从起点 (1,1) 出发，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随机化四个方向的顺序，每次往「两步远」的格子打通，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中间那格也变为通路。走不通时回溯。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"maze.h"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&lt;stdlib.h&gt;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maze[MAX_N][MAX_N];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N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sr = 1, sc = 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tr = 0, tc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跳两步：方向向量（行偏移、列偏移）*/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dr[4] = {-2, 2, 0, 0};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dc[4] = {0, 0, -2, 2};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init_maze(int n)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N = n;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sr = 1; sc = 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tr = N - 2; tc = N - 2;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reset_path(void)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r, 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(r = 0; r &lt; N; r++)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for (c = 0; c &lt; N; c++)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(maze[r][c] == 4) maze[r][c]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maze[sr][sc] = 2;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maze[tr][tc] = 3;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Fisher-Yates 洗牌：把方向数组随机打乱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void shuffle4(int a[4])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i, j, 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(i = 3; i &gt; 0; i--)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j = rand() % (i + 1);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t = a[i]; a[i] = a[j]; a[j] = 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递归回溯打通迷宫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void carve(int r, int c)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order[4] = {0, 1, 2, 3};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i, d, nr, nc;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maze[r][c] = 0;            /* 当前格打通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shuffle4(order);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(i = 0; i &lt; 4; i++)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d = order[i];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nr = r + dr[d];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nc = c + dc[d];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/* 边界：保证 nr/nc 不超过 [1, N-2] 区间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(nr &lt;= 0 || nr &gt;= N - 1)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(nc &lt;= 0 || nc &gt;= N - 1)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(maze[nr][nc] == 1)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maze[r + dr[d] / 2][c + dc[d] / 2] = 0;   /* 打通中间格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carve(nr, nc);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generate_maze(void)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r, 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全部回填为墙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(r = 0; r &lt; N; r++)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for (c = 0; c &lt; N; c++)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maze[r][c] = 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carve(1, 1);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标记起终点（覆盖 carve 留下的 0）*/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maze[sr][sc] = 2;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maze[tr][tc] = 3;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</w:p>
    <w:p w14:paraId="7CD3232A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A.4  dfs.h</w:t>
      </w:r>
    </w:p>
    <w:p w14:paraId="2E60FD6B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dfs.h —— DFS 深度优先求解接口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#ifndef DFS_H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DFS_H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extern int dfs_expanded;       /* DFS 扩展节点数（统计用）*/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求解：找到一条从起点到终点的可行路径，标记到 maze 中(值=4)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返回：找到的路径步数；-1 表示不可达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dfs_solve(void);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#endif</w:t>
      </w:r>
    </w:p>
    <w:p w14:paraId="5380BD57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A.5  dfs.c —— DFS 深度优先求解</w:t>
      </w:r>
    </w:p>
    <w:p w14:paraId="0C348BD3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dfs.c —— DFS 深度优先求解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算法思路：从起点出发，沿一个方向走到底；走不通就回退一步换方向。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用 visited[][] 防止走回头路。找到终点时通过递归返回值传出成功信号，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并在回溯过程中把沿途格子标记为 4(路径)。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注意：本实现回溯时不重置 visited（只需找一条路）。如要找所有路径，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必须在回溯时把当前格子的 visited 重置回 0。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"maze.h"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"dfs.h"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dfs_expanded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visited[MAX_N][MAX_N];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四方向向量（上下左右）*/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dr[4] = {-1, 1, 0, 0};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dc[4] = {0, 0, -1, 1};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递归 DFS：若能从 (r,c) 走到终点，返回 1；否则 0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dfs(int r, int c)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d, nr, nc;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dfs_expanded++;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(r == tr &amp;&amp; c == tc) return 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visited[r][c] = 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(d = 0; d &lt; 4; d++)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nr = r + dr[d];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nc = c + dc[d];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(nr &lt; 0 || nr &gt;= N)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(nc &lt; 0 || nc &gt;= N)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(visited[nr][nc])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(maze[nr][nc] == 1) continue;       /* 墙不能走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(dfs(nr, nc))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/* 找到了：回填路径（起终点除外）*/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(!(nr == tr &amp;&amp; nc == tc) &amp;&amp; !(nr == sr &amp;&amp; nc == sc))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maze[nr][nc] = 4;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return 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return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dfs_solve(void)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r, c, len;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dfs_expanded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(r = 0; r &lt; N; r++)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for (c = 0; c &lt; N; c++)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visited[r][c]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(!dfs(sr, sc)) return -1;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还原起终点标记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maze[sr][sc] = 2;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maze[tr][tc] = 3;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统计路径长度（4 的数量 + 起点 + 终点）*/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len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(r = 0; r &lt; N; r++)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for (c = 0; c &lt; N; c++)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(maze[r][c] == 4) len++;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return len + 2;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</w:p>
    <w:p w14:paraId="6AE7147A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A.6  bfs.h</w:t>
      </w:r>
    </w:p>
    <w:p w14:paraId="7F9A23E4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bfs.h —— BFS 广度优先求最短路径接口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#ifndef BFS_H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BFS_H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extern int bfs_expanded;       /* BFS 扩展节点数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求最短路径：返回最短步数；-1 表示不可达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bfs_solve(void);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#endif</w:t>
      </w:r>
    </w:p>
    <w:p w14:paraId="57650D98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A.7  bfs.c —— BFS 广度优先求最短路径</w:t>
      </w:r>
    </w:p>
    <w:p w14:paraId="6CFE2166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bfs.c —— BFS 广度优先求最短路径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算法思路：用队列保存待扩展的格子。从起点入队，每次取出队头，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把四个邻居（若是通路且未访问）入队，并记录每个邻居的父节点。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找到终点时，从终点沿父节点表倒推回起点即得最短路径。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队列实现：用数组模拟（queue_r/queue_c + front/rear 双指针）。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容量 N*N 足够：每格最多入队一次。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"maze.h"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"bfs.h"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QSIZE (MAX_N * MAX_N)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bfs_expanded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visited[MAX_N][MAX_N];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prev_r[MAX_N][MAX_N];     /* 父节点：行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prev_c[MAX_N][MAX_N];     /* 父节点：列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queue_r[QSIZE];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queue_c[QSIZE];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dr[4] = {-1, 1, 0, 0};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dc[4] = {0, 0, -1, 1};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bfs_solve(void)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r, c, d, nr, nc;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front, rear, found;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len, pr, pc;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bfs_expanded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(r = 0; r &lt; N; r++)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for (c = 0; c &lt; N; c++)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visited[r][c]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prev_r[r][c] = -1;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prev_c[r][c] = -1;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front = 0; rear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queue_r[rear] = sr;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queue_c[rear] = sc;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rear++;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visited[sr][sc] = 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found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while (front &lt; rear)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r = queue_r[front];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c = queue_c[front];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front++;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bfs_expanded++;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(r == tr &amp;&amp; c == tc) { found = 1; break;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for (d = 0; d &lt; 4; d++)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nr = r + dr[d];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nc = c + dc[d];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(nr &lt; 0 || nr &gt;= N)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(nc &lt; 0 || nc &gt;= N)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(visited[nr][nc])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(maze[nr][nc] == 1)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visited[nr][nc] = 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prev_r[nr][nc] = r;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prev_c[nr][nc] = 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queue_r[rear] = nr;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queue_c[rear] = nc;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rear++;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(!found) return -1;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沿 prev 倒推回起点，标记路径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 = tr; c = tc;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len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while (!(r == sr &amp;&amp; c == sc))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(!(r == tr &amp;&amp; c == tc) &amp;&amp; !(r == sr &amp;&amp; c == sc))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maze[r][c] = 4;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pr = prev_r[r][c];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pc = prev_c[r][c];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r = pr; c = pc;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len++;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还原起终点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maze[sr][sc] = 2;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maze[tr][tc] = 3;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return len;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</w:p>
    <w:p w14:paraId="5D7D5256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A.8  render.h</w:t>
      </w:r>
    </w:p>
    <w:p w14:paraId="1789EF38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render.h —— 控制台字符画绘制接口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#ifndef RENDER_H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RENDER_H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render_init(void);                        /* 创建图形窗口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render_close(void);                       /* 关闭图形窗口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render_maze(void);                        /* 整屏绘制迷宫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render_player(int r, int c);              /* 单格画玩家位置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render_status(const char* algo, int expanded, int length);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render_menu_main(const char* opts[], int n, int sel);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render_menu_level(const char* opts[], int n, int sel);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render_msg(const char* msg);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#endif</w:t>
      </w:r>
    </w:p>
    <w:p w14:paraId="69B55041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A.9  render.c —— 控制台字符画绘制</w:t>
      </w:r>
    </w:p>
    <w:p w14:paraId="1EDEDCAC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render.c —— 控制台字符画渲染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把迷宫用 ASCII 字符画到控制台窗口，每格占 2 个字符宽，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让视觉上呈正方形：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通路 0 → "  "（两空格）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墙   1 → "##"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起点 2 → "S 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终点 3 → "E 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路径 4 → ". 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玩家 5 → "P 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渲染前调用 system("cls") 整屏清空再重绘。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&lt;stdio.h&gt;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&lt;stdlib.h&gt;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"render.h"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"maze.h"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render_init(void)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切换到 UTF-8 代码页，让中文字符能正常显示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system("chcp 65001 &gt; nul");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render_close(void)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控制台版无需特殊清理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把迷宫格值映射到两字符宽的显示字符串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const char* cell_str(int v)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(v == 0) return "  ";   /* 通路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(v == 1) return "##";   /* 墙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(v == 2) return "S ";   /* 起点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(v == 3) return "E ";   /* 终点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(v == 4) return ". ";   /* 路径标记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(v == 5) return "P ";   /* 玩家临时位置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return "??";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render_maze(void)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r, 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system("cls");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(N == 0) return;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顶部边框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putchar(' ');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(c = 0; c &lt; N; c++) printf("==");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putchar('\n');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迷宫主体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(r = 0; r &lt; N; r++)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putchar('|');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for (c = 0; c &lt; N; c++)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printf("%s", cell_str(maze[r][c]));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printf("|\n");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底部边框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putchar(' ');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(c = 0; c &lt; N; c++) printf("==");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putchar('\n');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图例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printf("\n图例： S=起点  E=终点  ##=墙  .=路径  P=玩家\n");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render_player(int r, int c)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控制台版：玩家位置由 main.c 通过 maze[pr][pc]=5 临时标记后调用 render_maze 实现，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* 此函数保留接口签名但不做绘制，保证主调用方代码无须区分渲染后端。*/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(void)r;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(void)c;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render_status(const char* algo, int expanded, int length)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printf("\n=== 算法统计 ===\n");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  当前算法: %s\n", algo);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  扩展节点: %d\n", expanded);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  路径步数: %d\n", length);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printf("\n按任意键返回主菜单...\n");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render_menu_main(const char* opts[], int n, int sel)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i;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system("cls");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printf("==================================\n");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           走迷宫游戏\n");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       C 语言 / 控制台版本\n");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printf("==================================\n\n");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(i = 0; i &lt; n; i++)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(i == sel) printf("  &gt; %s\n", opts[i]);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         printf("    %s\n", opts[i]);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printf("\n  上下方向键选择，回车确认，Q 退出\n");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render_menu_level(const char* opts[], int n, int sel)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i;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system("cls");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printf("==================================\n");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           选择难度\n");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printf("==================================\n\n");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(i = 0; i &lt; n; i++)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(i == sel) printf("  &gt; %s\n", opts[i]);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         printf("    %s\n", opts[i]);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printf("\n  上下方向键选择，回车确认，Esc 返回\n");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render_msg(const char* msg)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printf("\n%s\n", msg);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</w:p>
    <w:p w14:paraId="5664EF17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A.10 input.h</w:t>
      </w:r>
    </w:p>
    <w:p w14:paraId="23AD81C0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input.h —— 键盘输入接口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#ifndef INPUT_H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INPUT_H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K_NONE  0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K_UP    1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K_DOWN  2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K_LEFT  3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K_RIGHT 4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K_ENTER 5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K_ESC   6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K_R     7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K_Q     8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K_SPACE 9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wait_key(void);            /* 阻塞等待一个按键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get_key(void);             /* 非阻塞读取一个按键，无键时返回 K_NONE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#endif</w:t>
      </w:r>
    </w:p>
    <w:p w14:paraId="5F51FA3C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A.11 input.c —— 键盘输入处理</w:t>
      </w:r>
    </w:p>
    <w:p w14:paraId="550B77C4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input.c —— 控制台键盘输入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用 Windows 的 conio.h 提供的 _getch / _kbhit 读键盘事件。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方向键的特殊处理：_getch() 先返回前缀字节 0 或 0xE0，再返回方向码——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72=Up, 80=Down, 75=Left, 77=Right。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&lt;conio.h&gt;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"input.h"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wait_key(void)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c = _getch();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方向键的扩展按键前缀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(c == 0 || c == 0xE0)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c = _getch();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(c == 72) return K_UP;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(c == 80) return K_DOWN;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(c == 75) return K_LEFT;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(c == 77) return K_RIGHT;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return K_NONE;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(c == '\r' || c == '\n') return K_ENTER;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(c == 27)  return K_ESC;     /* Escape ASCII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(c == ' ') return K_SPACE;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(c == 'R' || c == 'r') return K_R;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(c == 'Q' || c == 'q') return K_Q;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return K_NONE;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get_key(void)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(_kbhit())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return wait_key();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return K_NONE;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</w:p>
    <w:sectPr>
      <w:footerReference r:id="rId5" w:type="default"/>
      <w:pgSz w:w="12240" w:h="15840"/>
      <w:pgMar w:top="1417" w:right="1814" w:bottom="1417" w:left="181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8A508">
    <w:pPr>
      <w:pStyle w:val="24"/>
      <w:jc w:val="center"/>
    </w:pPr>
    <w:r>
      <w:rPr>
        <w:rFonts w:ascii="Times New Roman" w:hAnsi="Times New Roman" w:eastAsia="宋体"/>
        <w:b w:val="0"/>
        <w:sz w:val="21"/>
      </w:rPr>
      <w:fldChar w:fldCharType="begin"/>
    </w:r>
    <w:r>
      <w:rPr>
        <w:rFonts w:ascii="Times New Roman" w:hAnsi="Times New Roman" w:eastAsia="宋体"/>
        <w:b w:val="0"/>
        <w:sz w:val="21"/>
      </w:rPr>
      <w:instrText xml:space="preserve">PAGE</w:instrText>
    </w:r>
    <w:r>
      <w:rPr>
        <w:rFonts w:ascii="Times New Roman" w:hAnsi="Times New Roman" w:eastAsia="宋体"/>
        <w:b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E4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4665</Words>
  <Characters>7390</Characters>
  <Lines>0</Lines>
  <Paragraphs>0</Paragraphs>
  <TotalTime>4</TotalTime>
  <ScaleCrop>false</ScaleCrop>
  <LinksUpToDate>false</LinksUpToDate>
  <CharactersWithSpaces>9610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东手工</cp:lastModifiedBy>
  <dcterms:modified xsi:type="dcterms:W3CDTF">2026-05-23T02:04:31Z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eyJoZGlkIjoiOWM1YjNjOTAxNzMzYTk1YjA5Y2UyZGNkMmEzOTkwOGYiLCJ1c2VySWQiOiIxNjM0ODQzODIxIn0=</vt:lpwstr>
  </property>
  <property fmtid="{D5CDD505-2E9C-101B-9397-08002B2CF9AE}" pid="3" name="KSOProductBuildVer">
    <vt:lpwstr>2052-12.1.0.26375</vt:lpwstr>
  </property>
  <property fmtid="{D5CDD505-2E9C-101B-9397-08002B2CF9AE}" pid="4" name="ICV">
    <vt:lpwstr>B44D6E15108B4D07A38CEBE7EE96ADEF_12</vt:lpwstr>
  </property>
</Properties>
</file>